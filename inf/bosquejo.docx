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E1567" w14:textId="77777777" w:rsidR="00FB3999" w:rsidRDefault="002502B7">
      <w:pPr>
        <w:spacing w:line="360" w:lineRule="auto"/>
        <w:jc w:val="center"/>
        <w:rPr>
          <w:rFonts w:ascii="Arial" w:hAnsi="Arial"/>
          <w:b/>
          <w:bCs/>
          <w:color w:val="44546A"/>
          <w:sz w:val="28"/>
          <w:szCs w:val="28"/>
          <w:lang w:val="es-ES"/>
        </w:rPr>
      </w:pPr>
      <w:r>
        <w:rPr>
          <w:rFonts w:ascii="Arial" w:hAnsi="Arial"/>
          <w:b/>
          <w:bCs/>
          <w:color w:val="44546A"/>
          <w:sz w:val="28"/>
          <w:szCs w:val="28"/>
          <w:lang w:val="es-ES"/>
        </w:rPr>
        <w:t>"Revisión de documentos de Asesoría”</w:t>
      </w:r>
    </w:p>
    <w:p w14:paraId="2257F3B3" w14:textId="77777777" w:rsidR="00FB3999" w:rsidRDefault="002502B7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Arial" w:hAnsi="Arial"/>
          <w:b/>
          <w:bCs/>
          <w:sz w:val="24"/>
          <w:szCs w:val="24"/>
          <w:lang w:val="es-ES"/>
        </w:rPr>
      </w:pPr>
      <w:r>
        <w:rPr>
          <w:rFonts w:ascii="Arial" w:hAnsi="Arial"/>
          <w:b/>
          <w:bCs/>
          <w:sz w:val="24"/>
          <w:szCs w:val="24"/>
          <w:lang w:val="es-ES"/>
        </w:rPr>
        <w:t>Objetivo</w:t>
      </w:r>
    </w:p>
    <w:p w14:paraId="232CE75B" w14:textId="77777777" w:rsidR="00FB3999" w:rsidRDefault="002502B7">
      <w:pPr>
        <w:pStyle w:val="Prrafodelista1"/>
        <w:spacing w:line="360" w:lineRule="auto"/>
        <w:jc w:val="both"/>
        <w:rPr>
          <w:rFonts w:ascii="Arial" w:hAnsi="Arial"/>
          <w:sz w:val="24"/>
          <w:szCs w:val="24"/>
          <w:lang w:val="es-ES"/>
        </w:rPr>
      </w:pPr>
      <w:r>
        <w:rPr>
          <w:rFonts w:ascii="Arial" w:hAnsi="Arial"/>
          <w:sz w:val="24"/>
          <w:szCs w:val="24"/>
          <w:lang w:val="es-ES"/>
        </w:rPr>
        <w:t xml:space="preserve">Garantizar la calidad académica, formal y metodológica de los proyectos de investigación, asegurando el cumplimiento estricto de las normativas de citación asignadas (APA, Vancouver e ISO), los </w:t>
      </w:r>
      <w:r>
        <w:rPr>
          <w:rFonts w:ascii="Arial" w:hAnsi="Arial"/>
          <w:sz w:val="24"/>
          <w:szCs w:val="24"/>
          <w:lang w:val="es-ES"/>
        </w:rPr>
        <w:t>lineamientos de cada universidad y el levantamiento efectivo de las observaciones del asesor.</w:t>
      </w:r>
    </w:p>
    <w:p w14:paraId="0CB452EC" w14:textId="77777777" w:rsidR="00FB3999" w:rsidRDefault="002502B7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Arial" w:hAnsi="Arial"/>
          <w:b/>
          <w:bCs/>
          <w:sz w:val="24"/>
          <w:szCs w:val="24"/>
          <w:lang w:val="es-ES"/>
        </w:rPr>
      </w:pPr>
      <w:r>
        <w:rPr>
          <w:rFonts w:ascii="Arial" w:hAnsi="Arial"/>
          <w:b/>
          <w:bCs/>
          <w:sz w:val="24"/>
          <w:szCs w:val="24"/>
          <w:lang w:val="es-ES"/>
        </w:rPr>
        <w:t>Alcance</w:t>
      </w:r>
    </w:p>
    <w:p w14:paraId="7CDDD86F" w14:textId="77777777" w:rsidR="00FB3999" w:rsidRDefault="002502B7">
      <w:pPr>
        <w:pStyle w:val="Prrafodelista1"/>
        <w:numPr>
          <w:ilvl w:val="0"/>
          <w:numId w:val="2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lang w:val="es-ES"/>
        </w:rPr>
        <w:t>Aplica a todos los documentos académicos (planes de investigación, borradores, tesis finales y artículos científicos) gestionados por la empresa, abarcand</w:t>
      </w:r>
      <w:r>
        <w:rPr>
          <w:rFonts w:ascii="Arial" w:hAnsi="Arial"/>
          <w:sz w:val="24"/>
          <w:szCs w:val="24"/>
          <w:lang w:val="es-ES"/>
        </w:rPr>
        <w:t>o las fuentes bibliográficas, el cuerpo del texto y las sesiones de retroalimentación con los asesores.</w:t>
      </w:r>
    </w:p>
    <w:p w14:paraId="65C51D12" w14:textId="77777777" w:rsidR="00FB3999" w:rsidRDefault="002502B7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Criterios Operativos de Revisión según Normativa (APA, ISO, Vancouver) </w:t>
      </w:r>
    </w:p>
    <w:p w14:paraId="55F93A64" w14:textId="77777777" w:rsidR="00FB3999" w:rsidRDefault="002502B7">
      <w:pPr>
        <w:pStyle w:val="Prrafodelista1"/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Durante la revisión formal y bibliográfica, el especialista debe aplicar los sig</w:t>
      </w:r>
      <w:r>
        <w:rPr>
          <w:rFonts w:ascii="Arial" w:hAnsi="Arial"/>
          <w:sz w:val="24"/>
          <w:szCs w:val="24"/>
        </w:rPr>
        <w:t>uientes controles específicos según la norma requerida por la universidad</w:t>
      </w:r>
    </w:p>
    <w:p w14:paraId="5541FC06" w14:textId="77777777" w:rsidR="00FB3999" w:rsidRDefault="00FB3999">
      <w:pPr>
        <w:pStyle w:val="Prrafodelista1"/>
        <w:numPr>
          <w:ilvl w:val="0"/>
          <w:numId w:val="3"/>
        </w:numPr>
        <w:spacing w:line="360" w:lineRule="auto"/>
        <w:jc w:val="both"/>
        <w:rPr>
          <w:rFonts w:ascii="Arial" w:hAnsi="Arial"/>
          <w:b/>
          <w:bCs/>
          <w:vanish/>
          <w:sz w:val="24"/>
          <w:szCs w:val="24"/>
        </w:rPr>
      </w:pPr>
    </w:p>
    <w:p w14:paraId="5F6E4905" w14:textId="77777777" w:rsidR="00FB3999" w:rsidRDefault="00FB3999">
      <w:pPr>
        <w:pStyle w:val="Prrafodelista1"/>
        <w:numPr>
          <w:ilvl w:val="0"/>
          <w:numId w:val="3"/>
        </w:numPr>
        <w:spacing w:line="360" w:lineRule="auto"/>
        <w:jc w:val="both"/>
        <w:rPr>
          <w:rFonts w:ascii="Arial" w:hAnsi="Arial"/>
          <w:b/>
          <w:bCs/>
          <w:vanish/>
          <w:sz w:val="24"/>
          <w:szCs w:val="24"/>
        </w:rPr>
      </w:pPr>
    </w:p>
    <w:p w14:paraId="24F432AA" w14:textId="77777777" w:rsidR="00FB3999" w:rsidRDefault="00FB3999">
      <w:pPr>
        <w:pStyle w:val="Prrafodelista1"/>
        <w:numPr>
          <w:ilvl w:val="0"/>
          <w:numId w:val="3"/>
        </w:numPr>
        <w:spacing w:line="360" w:lineRule="auto"/>
        <w:jc w:val="both"/>
        <w:rPr>
          <w:rFonts w:ascii="Arial" w:hAnsi="Arial"/>
          <w:b/>
          <w:bCs/>
          <w:vanish/>
          <w:sz w:val="24"/>
          <w:szCs w:val="24"/>
        </w:rPr>
      </w:pPr>
    </w:p>
    <w:p w14:paraId="4748622C" w14:textId="77777777" w:rsidR="00FB3999" w:rsidRDefault="002502B7">
      <w:pPr>
        <w:pStyle w:val="Prrafodelista1"/>
        <w:numPr>
          <w:ilvl w:val="1"/>
          <w:numId w:val="3"/>
        </w:numPr>
        <w:spacing w:line="360" w:lineRule="auto"/>
        <w:ind w:left="1560" w:hanging="48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Formato APA (7ª edición)</w:t>
      </w:r>
    </w:p>
    <w:p w14:paraId="3EEB1796" w14:textId="77777777" w:rsidR="00FB3999" w:rsidRDefault="002502B7">
      <w:pPr>
        <w:pStyle w:val="Prrafodelista1"/>
        <w:numPr>
          <w:ilvl w:val="0"/>
          <w:numId w:val="2"/>
        </w:numPr>
        <w:spacing w:line="360" w:lineRule="auto"/>
        <w:ind w:left="2127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Papel y Margen</w:t>
      </w:r>
    </w:p>
    <w:p w14:paraId="5BF4BB05" w14:textId="77777777" w:rsidR="00FB3999" w:rsidRDefault="002502B7">
      <w:pPr>
        <w:pStyle w:val="Prrafodelista1"/>
        <w:numPr>
          <w:ilvl w:val="0"/>
          <w:numId w:val="4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Tamaño de papel:</w:t>
      </w:r>
      <w:r>
        <w:rPr>
          <w:rFonts w:ascii="Arial" w:hAnsi="Arial"/>
          <w:sz w:val="24"/>
          <w:szCs w:val="24"/>
        </w:rPr>
        <w:t xml:space="preserve"> Carta (21.59 cm x 27.94 cm / 8 ½" x 11").</w:t>
      </w:r>
    </w:p>
    <w:p w14:paraId="56B78D60" w14:textId="77777777" w:rsidR="00FB3999" w:rsidRDefault="002502B7">
      <w:pPr>
        <w:pStyle w:val="Prrafodelista1"/>
        <w:numPr>
          <w:ilvl w:val="0"/>
          <w:numId w:val="4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Márgenes:</w:t>
      </w:r>
      <w:r>
        <w:rPr>
          <w:rFonts w:ascii="Arial" w:hAnsi="Arial"/>
          <w:sz w:val="24"/>
          <w:szCs w:val="24"/>
        </w:rPr>
        <w:t xml:space="preserve"> 2.54 cm (1 pulgada) en los cuatro lados (superior, inferior, izquierdo</w:t>
      </w:r>
      <w:r>
        <w:rPr>
          <w:rFonts w:ascii="Arial" w:hAnsi="Arial"/>
          <w:sz w:val="24"/>
          <w:szCs w:val="24"/>
        </w:rPr>
        <w:t xml:space="preserve"> y derecho).</w:t>
      </w:r>
    </w:p>
    <w:p w14:paraId="5AB77E8E" w14:textId="77777777" w:rsidR="00FB3999" w:rsidRDefault="002502B7">
      <w:pPr>
        <w:pStyle w:val="Prrafodelista1"/>
        <w:numPr>
          <w:ilvl w:val="0"/>
          <w:numId w:val="2"/>
        </w:numPr>
        <w:spacing w:line="360" w:lineRule="auto"/>
        <w:ind w:left="2127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Fuente y Tipografía</w:t>
      </w:r>
    </w:p>
    <w:p w14:paraId="4C7EEFE4" w14:textId="77777777" w:rsidR="00FB3999" w:rsidRDefault="002502B7">
      <w:pPr>
        <w:pStyle w:val="Prrafodelista1"/>
        <w:numPr>
          <w:ilvl w:val="0"/>
          <w:numId w:val="5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Sin </w:t>
      </w:r>
      <w:proofErr w:type="spellStart"/>
      <w:r>
        <w:rPr>
          <w:rFonts w:ascii="Arial" w:hAnsi="Arial"/>
          <w:b/>
          <w:bCs/>
          <w:sz w:val="24"/>
          <w:szCs w:val="24"/>
        </w:rPr>
        <w:t>serifas</w:t>
      </w:r>
      <w:proofErr w:type="spellEnd"/>
      <w:r>
        <w:rPr>
          <w:rFonts w:ascii="Arial" w:hAnsi="Arial"/>
          <w:b/>
          <w:bCs/>
          <w:sz w:val="24"/>
          <w:szCs w:val="24"/>
        </w:rPr>
        <w:t>:</w:t>
      </w:r>
      <w:r>
        <w:rPr>
          <w:rFonts w:ascii="Arial" w:hAnsi="Arial"/>
          <w:sz w:val="24"/>
          <w:szCs w:val="24"/>
        </w:rPr>
        <w:t xml:space="preserve"> Calibri (11 pt), Arial (11 pt), Lucida Sans Unicode (10 pt).</w:t>
      </w:r>
    </w:p>
    <w:p w14:paraId="3CC5E3A8" w14:textId="77777777" w:rsidR="00FB3999" w:rsidRDefault="002502B7">
      <w:pPr>
        <w:pStyle w:val="Prrafodelista1"/>
        <w:numPr>
          <w:ilvl w:val="0"/>
          <w:numId w:val="5"/>
        </w:numPr>
        <w:spacing w:line="360" w:lineRule="auto"/>
        <w:jc w:val="both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b/>
          <w:bCs/>
          <w:sz w:val="24"/>
          <w:szCs w:val="24"/>
          <w:lang w:val="en-US"/>
        </w:rPr>
        <w:t xml:space="preserve">Con </w:t>
      </w:r>
      <w:proofErr w:type="spellStart"/>
      <w:r>
        <w:rPr>
          <w:rFonts w:ascii="Arial" w:hAnsi="Arial"/>
          <w:b/>
          <w:bCs/>
          <w:sz w:val="24"/>
          <w:szCs w:val="24"/>
          <w:lang w:val="en-US"/>
        </w:rPr>
        <w:t>serifas</w:t>
      </w:r>
      <w:proofErr w:type="spellEnd"/>
      <w:r>
        <w:rPr>
          <w:rFonts w:ascii="Arial" w:hAnsi="Arial"/>
          <w:b/>
          <w:bCs/>
          <w:sz w:val="24"/>
          <w:szCs w:val="24"/>
          <w:lang w:val="en-US"/>
        </w:rPr>
        <w:t>:</w:t>
      </w:r>
      <w:r>
        <w:rPr>
          <w:rFonts w:ascii="Arial" w:hAnsi="Arial"/>
          <w:sz w:val="24"/>
          <w:szCs w:val="24"/>
          <w:lang w:val="en-US"/>
        </w:rPr>
        <w:t xml:space="preserve"> Times New Roman (12 </w:t>
      </w:r>
      <w:proofErr w:type="spellStart"/>
      <w:r>
        <w:rPr>
          <w:rFonts w:ascii="Arial" w:hAnsi="Arial"/>
          <w:sz w:val="24"/>
          <w:szCs w:val="24"/>
          <w:lang w:val="en-US"/>
        </w:rPr>
        <w:t>pt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), Georgia (11 </w:t>
      </w:r>
      <w:proofErr w:type="spellStart"/>
      <w:r>
        <w:rPr>
          <w:rFonts w:ascii="Arial" w:hAnsi="Arial"/>
          <w:sz w:val="24"/>
          <w:szCs w:val="24"/>
          <w:lang w:val="en-US"/>
        </w:rPr>
        <w:t>pt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), Computer Modern normal (10 </w:t>
      </w:r>
      <w:proofErr w:type="spellStart"/>
      <w:r>
        <w:rPr>
          <w:rFonts w:ascii="Arial" w:hAnsi="Arial"/>
          <w:sz w:val="24"/>
          <w:szCs w:val="24"/>
          <w:lang w:val="en-US"/>
        </w:rPr>
        <w:t>pt</w:t>
      </w:r>
      <w:proofErr w:type="spellEnd"/>
      <w:r>
        <w:rPr>
          <w:rFonts w:ascii="Arial" w:hAnsi="Arial"/>
          <w:sz w:val="24"/>
          <w:szCs w:val="24"/>
          <w:lang w:val="en-US"/>
        </w:rPr>
        <w:t>).</w:t>
      </w:r>
    </w:p>
    <w:p w14:paraId="0EBB781B" w14:textId="77777777" w:rsidR="00FB3999" w:rsidRDefault="002502B7">
      <w:pPr>
        <w:pStyle w:val="Prrafodelista1"/>
        <w:numPr>
          <w:ilvl w:val="0"/>
          <w:numId w:val="5"/>
        </w:numPr>
        <w:spacing w:line="360" w:lineRule="auto"/>
        <w:jc w:val="both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</w:rPr>
        <w:t>Excepciones:</w:t>
      </w:r>
    </w:p>
    <w:p w14:paraId="48FB4FA4" w14:textId="77777777" w:rsidR="00FB3999" w:rsidRDefault="002502B7">
      <w:pPr>
        <w:pStyle w:val="Prrafodelista1"/>
        <w:numPr>
          <w:ilvl w:val="0"/>
          <w:numId w:val="6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Imágenes/figuras</w:t>
      </w:r>
      <w:r>
        <w:rPr>
          <w:rFonts w:ascii="Arial" w:hAnsi="Arial"/>
          <w:sz w:val="24"/>
          <w:szCs w:val="24"/>
        </w:rPr>
        <w:t xml:space="preserve">: Se recomienda fuente sin </w:t>
      </w:r>
      <w:proofErr w:type="spellStart"/>
      <w:r>
        <w:rPr>
          <w:rFonts w:ascii="Arial" w:hAnsi="Arial"/>
          <w:sz w:val="24"/>
          <w:szCs w:val="24"/>
        </w:rPr>
        <w:t>serifa</w:t>
      </w:r>
      <w:proofErr w:type="spellEnd"/>
      <w:r>
        <w:rPr>
          <w:rFonts w:ascii="Arial" w:hAnsi="Arial"/>
          <w:sz w:val="24"/>
          <w:szCs w:val="24"/>
        </w:rPr>
        <w:t xml:space="preserve"> de 8 a 14 puntos</w:t>
      </w:r>
    </w:p>
    <w:p w14:paraId="6C2B2A61" w14:textId="77777777" w:rsidR="00FB3999" w:rsidRDefault="002502B7">
      <w:pPr>
        <w:pStyle w:val="Prrafodelista1"/>
        <w:numPr>
          <w:ilvl w:val="0"/>
          <w:numId w:val="6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código fuente (lenguajes de programación):</w:t>
      </w:r>
      <w:r>
        <w:rPr>
          <w:rFonts w:ascii="Arial" w:hAnsi="Arial"/>
          <w:sz w:val="24"/>
          <w:szCs w:val="24"/>
        </w:rPr>
        <w:t xml:space="preserve"> fuente monoespaciada </w:t>
      </w:r>
      <w:r>
        <w:rPr>
          <w:rFonts w:ascii="Arial" w:hAnsi="Arial"/>
          <w:sz w:val="24"/>
          <w:szCs w:val="24"/>
        </w:rPr>
        <w:lastRenderedPageBreak/>
        <w:t xml:space="preserve">(como Lucida </w:t>
      </w:r>
      <w:proofErr w:type="spellStart"/>
      <w:r>
        <w:rPr>
          <w:rFonts w:ascii="Arial" w:hAnsi="Arial"/>
          <w:sz w:val="24"/>
          <w:szCs w:val="24"/>
        </w:rPr>
        <w:t>Console</w:t>
      </w:r>
      <w:proofErr w:type="spellEnd"/>
      <w:r>
        <w:rPr>
          <w:rFonts w:ascii="Arial" w:hAnsi="Arial"/>
          <w:sz w:val="24"/>
          <w:szCs w:val="24"/>
        </w:rPr>
        <w:t xml:space="preserve"> o Courier New de 10 pt);</w:t>
      </w:r>
    </w:p>
    <w:p w14:paraId="4F05C958" w14:textId="77777777" w:rsidR="00FB3999" w:rsidRDefault="002502B7">
      <w:pPr>
        <w:pStyle w:val="Prrafodelista1"/>
        <w:numPr>
          <w:ilvl w:val="0"/>
          <w:numId w:val="6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Notas al pie</w:t>
      </w:r>
      <w:r>
        <w:rPr>
          <w:rFonts w:ascii="Arial" w:hAnsi="Arial"/>
          <w:sz w:val="24"/>
          <w:szCs w:val="24"/>
        </w:rPr>
        <w:t>: Se puede usar una fuente más pequeña (ej. 10 pt).</w:t>
      </w:r>
    </w:p>
    <w:p w14:paraId="2C0A036C" w14:textId="77777777" w:rsidR="00FB3999" w:rsidRDefault="002502B7">
      <w:pPr>
        <w:pStyle w:val="Prrafodelista1"/>
        <w:numPr>
          <w:ilvl w:val="0"/>
          <w:numId w:val="2"/>
        </w:numPr>
        <w:spacing w:line="360" w:lineRule="auto"/>
        <w:ind w:left="2127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Párrafo, Alineación y Espaciado</w:t>
      </w:r>
    </w:p>
    <w:p w14:paraId="17320088" w14:textId="77777777" w:rsidR="00FB3999" w:rsidRDefault="002502B7">
      <w:pPr>
        <w:pStyle w:val="Prrafodelista1"/>
        <w:numPr>
          <w:ilvl w:val="0"/>
          <w:numId w:val="7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Alineación del texto:</w:t>
      </w:r>
      <w:r>
        <w:rPr>
          <w:rFonts w:ascii="Arial" w:hAnsi="Arial"/>
          <w:sz w:val="24"/>
          <w:szCs w:val="24"/>
        </w:rPr>
        <w:t xml:space="preserve"> Alineado a la izquierda (margen derecho irregular, sin justificar). </w:t>
      </w:r>
    </w:p>
    <w:p w14:paraId="744B2104" w14:textId="77777777" w:rsidR="00FB3999" w:rsidRDefault="002502B7">
      <w:pPr>
        <w:pStyle w:val="Prrafodelista1"/>
        <w:numPr>
          <w:ilvl w:val="0"/>
          <w:numId w:val="7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I</w:t>
      </w:r>
      <w:r>
        <w:rPr>
          <w:rFonts w:ascii="Arial" w:hAnsi="Arial"/>
          <w:b/>
          <w:bCs/>
          <w:sz w:val="24"/>
          <w:szCs w:val="24"/>
        </w:rPr>
        <w:t>nterlineado:</w:t>
      </w:r>
      <w:r>
        <w:rPr>
          <w:rFonts w:ascii="Arial" w:hAnsi="Arial"/>
          <w:sz w:val="24"/>
          <w:szCs w:val="24"/>
        </w:rPr>
        <w:t xml:space="preserve"> Doble espacio en todo el texto (incluyendo resumen, citas en bloque de más de 40 palabras, referencias y títulos). </w:t>
      </w:r>
    </w:p>
    <w:p w14:paraId="013E9ED4" w14:textId="77777777" w:rsidR="00FB3999" w:rsidRDefault="002502B7">
      <w:pPr>
        <w:pStyle w:val="Prrafodelista1"/>
        <w:numPr>
          <w:ilvl w:val="0"/>
          <w:numId w:val="7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Sangría de párrafo:</w:t>
      </w:r>
      <w:r>
        <w:rPr>
          <w:rFonts w:ascii="Arial" w:hAnsi="Arial"/>
          <w:sz w:val="24"/>
          <w:szCs w:val="24"/>
        </w:rPr>
        <w:t xml:space="preserve"> Primera línea con sangría de ½ pulgada (1.27 cm). En la lista de referencias se utiliza la sangría francesa</w:t>
      </w:r>
      <w:r>
        <w:rPr>
          <w:rFonts w:ascii="Arial" w:hAnsi="Arial"/>
          <w:sz w:val="24"/>
          <w:szCs w:val="24"/>
        </w:rPr>
        <w:t xml:space="preserve"> de 1.27 cm.</w:t>
      </w:r>
    </w:p>
    <w:p w14:paraId="5A5FCE9B" w14:textId="77777777" w:rsidR="00FB3999" w:rsidRDefault="002502B7">
      <w:pPr>
        <w:pStyle w:val="Prrafodelista1"/>
        <w:numPr>
          <w:ilvl w:val="0"/>
          <w:numId w:val="2"/>
        </w:numPr>
        <w:spacing w:line="360" w:lineRule="auto"/>
        <w:ind w:left="2127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Encabezado y Numeración de Páginas</w:t>
      </w:r>
    </w:p>
    <w:p w14:paraId="2885F4DE" w14:textId="77777777" w:rsidR="00FB3999" w:rsidRDefault="002502B7">
      <w:pPr>
        <w:pStyle w:val="Prrafodelista1"/>
        <w:numPr>
          <w:ilvl w:val="0"/>
          <w:numId w:val="8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Ubicación del número:</w:t>
      </w:r>
      <w:r>
        <w:rPr>
          <w:rFonts w:ascii="Arial" w:hAnsi="Arial"/>
          <w:sz w:val="24"/>
          <w:szCs w:val="24"/>
        </w:rPr>
        <w:t xml:space="preserve"> Todas las páginas se numeran en la esquina superior derecha, usando números arábigos (1, 2, 3...).</w:t>
      </w:r>
    </w:p>
    <w:p w14:paraId="360F9E73" w14:textId="77777777" w:rsidR="00FB3999" w:rsidRDefault="002502B7">
      <w:pPr>
        <w:pStyle w:val="Prrafodelista1"/>
        <w:numPr>
          <w:ilvl w:val="0"/>
          <w:numId w:val="8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Inicio de numeración: </w:t>
      </w:r>
      <w:r>
        <w:rPr>
          <w:rFonts w:ascii="Arial" w:hAnsi="Arial"/>
          <w:sz w:val="24"/>
          <w:szCs w:val="24"/>
        </w:rPr>
        <w:t>Comienza desde la portada, la cual lleva el número 1.</w:t>
      </w:r>
    </w:p>
    <w:p w14:paraId="103E654A" w14:textId="77777777" w:rsidR="00FB3999" w:rsidRDefault="002502B7">
      <w:pPr>
        <w:pStyle w:val="Prrafodelista1"/>
        <w:numPr>
          <w:ilvl w:val="0"/>
          <w:numId w:val="2"/>
        </w:numPr>
        <w:spacing w:line="360" w:lineRule="auto"/>
        <w:ind w:left="2127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Niveles de </w:t>
      </w:r>
      <w:r>
        <w:rPr>
          <w:rFonts w:ascii="Arial" w:hAnsi="Arial"/>
          <w:b/>
          <w:bCs/>
          <w:sz w:val="24"/>
          <w:szCs w:val="24"/>
        </w:rPr>
        <w:t>Jerarquía de Títulos</w:t>
      </w:r>
    </w:p>
    <w:p w14:paraId="44C0949C" w14:textId="77777777" w:rsidR="00FB3999" w:rsidRDefault="002502B7">
      <w:pPr>
        <w:pStyle w:val="Prrafodelista1"/>
        <w:spacing w:line="360" w:lineRule="auto"/>
        <w:ind w:left="212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 utilizan hasta 5 niveles con las siguientes reglas:</w:t>
      </w:r>
    </w:p>
    <w:p w14:paraId="2B11FE83" w14:textId="77777777" w:rsidR="00FB3999" w:rsidRDefault="002502B7">
      <w:pPr>
        <w:pStyle w:val="Prrafodelista1"/>
        <w:numPr>
          <w:ilvl w:val="0"/>
          <w:numId w:val="9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Nivel 1: </w:t>
      </w:r>
      <w:r>
        <w:rPr>
          <w:rFonts w:ascii="Arial" w:hAnsi="Arial"/>
          <w:sz w:val="24"/>
          <w:szCs w:val="24"/>
        </w:rPr>
        <w:t>Centrado, Negrita, Cada Palabra Iniciando en Mayúscula. El texto inicia en un nuevo párrafo.</w:t>
      </w:r>
    </w:p>
    <w:p w14:paraId="6C5DB942" w14:textId="77777777" w:rsidR="00FB3999" w:rsidRDefault="002502B7">
      <w:pPr>
        <w:pStyle w:val="Prrafodelista1"/>
        <w:numPr>
          <w:ilvl w:val="0"/>
          <w:numId w:val="9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Nivel 2: </w:t>
      </w:r>
      <w:r>
        <w:rPr>
          <w:rFonts w:ascii="Arial" w:hAnsi="Arial"/>
          <w:sz w:val="24"/>
          <w:szCs w:val="24"/>
        </w:rPr>
        <w:t>Alineado a la izquierda, Negrita, Cada Palabra Iniciando en Mayúscula</w:t>
      </w:r>
      <w:r>
        <w:rPr>
          <w:rFonts w:ascii="Arial" w:hAnsi="Arial"/>
          <w:sz w:val="24"/>
          <w:szCs w:val="24"/>
        </w:rPr>
        <w:t>. El texto inicia en un nuevo párrafo.</w:t>
      </w:r>
    </w:p>
    <w:p w14:paraId="629918BA" w14:textId="77777777" w:rsidR="00FB3999" w:rsidRDefault="002502B7">
      <w:pPr>
        <w:pStyle w:val="Prrafodelista1"/>
        <w:numPr>
          <w:ilvl w:val="0"/>
          <w:numId w:val="9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Nivel 3: </w:t>
      </w:r>
      <w:r>
        <w:rPr>
          <w:rFonts w:ascii="Arial" w:hAnsi="Arial"/>
          <w:sz w:val="24"/>
          <w:szCs w:val="24"/>
        </w:rPr>
        <w:t>Alineado a la izquierda, Negrita, Cursiva, Cada Palabra Iniciando en Mayúscula. El texto inicia en un nuevo párrafo.</w:t>
      </w:r>
    </w:p>
    <w:p w14:paraId="26568C3C" w14:textId="77777777" w:rsidR="00FB3999" w:rsidRDefault="002502B7">
      <w:pPr>
        <w:pStyle w:val="Prrafodelista1"/>
        <w:numPr>
          <w:ilvl w:val="0"/>
          <w:numId w:val="9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Nivel 4: </w:t>
      </w:r>
      <w:r>
        <w:rPr>
          <w:rFonts w:ascii="Arial" w:hAnsi="Arial"/>
          <w:sz w:val="24"/>
          <w:szCs w:val="24"/>
        </w:rPr>
        <w:t>Alineado a la izquierda con sangría de 1.27 cm, Negrita, Cada Palabra Iniciando en</w:t>
      </w:r>
      <w:r>
        <w:rPr>
          <w:rFonts w:ascii="Arial" w:hAnsi="Arial"/>
          <w:sz w:val="24"/>
          <w:szCs w:val="24"/>
        </w:rPr>
        <w:t xml:space="preserve"> Mayúscula, termina con punto final. El texto inicia en la misma línea.</w:t>
      </w:r>
    </w:p>
    <w:p w14:paraId="614EAC84" w14:textId="77777777" w:rsidR="00FB3999" w:rsidRDefault="002502B7">
      <w:pPr>
        <w:pStyle w:val="Prrafodelista1"/>
        <w:numPr>
          <w:ilvl w:val="0"/>
          <w:numId w:val="9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lastRenderedPageBreak/>
        <w:t>Nivel 5:</w:t>
      </w:r>
      <w:r>
        <w:rPr>
          <w:rFonts w:ascii="Arial" w:hAnsi="Arial"/>
          <w:sz w:val="24"/>
          <w:szCs w:val="24"/>
        </w:rPr>
        <w:t xml:space="preserve"> Alineado a la izquierda con sangría de 1.27 cm, Negrita, Cursiva, Cada Palabra Iniciando en Mayúscula, termina con punto final. El texto inicia en la misma línea.</w:t>
      </w:r>
    </w:p>
    <w:p w14:paraId="223D322D" w14:textId="77777777" w:rsidR="00FB3999" w:rsidRDefault="002502B7">
      <w:pPr>
        <w:pStyle w:val="Prrafodelista1"/>
        <w:numPr>
          <w:ilvl w:val="0"/>
          <w:numId w:val="2"/>
        </w:numPr>
        <w:spacing w:line="360" w:lineRule="auto"/>
        <w:ind w:left="2127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Citas Genera</w:t>
      </w:r>
      <w:r>
        <w:rPr>
          <w:rFonts w:ascii="Arial" w:hAnsi="Arial"/>
          <w:b/>
          <w:bCs/>
          <w:sz w:val="24"/>
          <w:szCs w:val="24"/>
        </w:rPr>
        <w:t>les en el Texto (Sistema Autor-Fecha)</w:t>
      </w:r>
    </w:p>
    <w:p w14:paraId="20BAA33E" w14:textId="77777777" w:rsidR="00FB3999" w:rsidRDefault="002502B7">
      <w:pPr>
        <w:pStyle w:val="Prrafodelista1"/>
        <w:numPr>
          <w:ilvl w:val="0"/>
          <w:numId w:val="10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Datos básicos obligatorios:</w:t>
      </w:r>
      <w:r>
        <w:rPr>
          <w:rFonts w:ascii="Arial" w:hAnsi="Arial"/>
          <w:sz w:val="24"/>
          <w:szCs w:val="24"/>
        </w:rPr>
        <w:t xml:space="preserve"> Incluir siempre el apellido del autor y el año de publicación en el cuerpo del texto.</w:t>
      </w:r>
    </w:p>
    <w:p w14:paraId="33155286" w14:textId="77777777" w:rsidR="00FB3999" w:rsidRDefault="002502B7">
      <w:pPr>
        <w:pStyle w:val="Prrafodelista1"/>
        <w:numPr>
          <w:ilvl w:val="0"/>
          <w:numId w:val="10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Cita narrativa (énfasis en el autor):</w:t>
      </w:r>
      <w:r>
        <w:rPr>
          <w:rFonts w:ascii="Arial" w:hAnsi="Arial"/>
          <w:sz w:val="24"/>
          <w:szCs w:val="24"/>
        </w:rPr>
        <w:t xml:space="preserve"> Integrar el apellido en la redacción fuera de paréntesis y colocar únicamente el año entre paréntesis.</w:t>
      </w:r>
    </w:p>
    <w:p w14:paraId="540B9FB7" w14:textId="77777777" w:rsidR="00FB3999" w:rsidRDefault="002502B7">
      <w:pPr>
        <w:pStyle w:val="Prrafodelista1"/>
        <w:numPr>
          <w:ilvl w:val="0"/>
          <w:numId w:val="10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Cita parentética (énfasis en el texto): </w:t>
      </w:r>
      <w:r>
        <w:rPr>
          <w:rFonts w:ascii="Arial" w:hAnsi="Arial"/>
          <w:sz w:val="24"/>
          <w:szCs w:val="24"/>
        </w:rPr>
        <w:t>Colocar el apellido y el año separados por coma dentro de un paréntesis al final de la idea.</w:t>
      </w:r>
    </w:p>
    <w:p w14:paraId="5CFB22CB" w14:textId="77777777" w:rsidR="00FB3999" w:rsidRDefault="002502B7">
      <w:pPr>
        <w:pStyle w:val="Prrafodelista1"/>
        <w:numPr>
          <w:ilvl w:val="0"/>
          <w:numId w:val="10"/>
        </w:numPr>
        <w:spacing w:line="360" w:lineRule="auto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Regla según </w:t>
      </w:r>
      <w:r>
        <w:rPr>
          <w:rFonts w:ascii="Arial" w:hAnsi="Arial"/>
          <w:b/>
          <w:bCs/>
          <w:sz w:val="24"/>
          <w:szCs w:val="24"/>
        </w:rPr>
        <w:t>número de autores:</w:t>
      </w:r>
    </w:p>
    <w:p w14:paraId="2972B47E" w14:textId="77777777" w:rsidR="00FB3999" w:rsidRDefault="002502B7">
      <w:pPr>
        <w:pStyle w:val="Prrafodelista1"/>
        <w:numPr>
          <w:ilvl w:val="0"/>
          <w:numId w:val="11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1 o 2 autores: </w:t>
      </w:r>
      <w:r>
        <w:rPr>
          <w:rFonts w:ascii="Arial" w:hAnsi="Arial"/>
          <w:sz w:val="24"/>
          <w:szCs w:val="24"/>
        </w:rPr>
        <w:t>Mencionar los apellidos de ambos en todas las citas.</w:t>
      </w:r>
    </w:p>
    <w:p w14:paraId="30830B15" w14:textId="77777777" w:rsidR="00FB3999" w:rsidRDefault="002502B7">
      <w:pPr>
        <w:pStyle w:val="Prrafodelista1"/>
        <w:numPr>
          <w:ilvl w:val="0"/>
          <w:numId w:val="11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3 o más autores: </w:t>
      </w:r>
      <w:r>
        <w:rPr>
          <w:rFonts w:ascii="Arial" w:hAnsi="Arial"/>
          <w:sz w:val="24"/>
          <w:szCs w:val="24"/>
        </w:rPr>
        <w:t>Escribir el primer apellido seguido de et al. desde la primera mención.</w:t>
      </w:r>
    </w:p>
    <w:p w14:paraId="2E4CFF25" w14:textId="77777777" w:rsidR="00FB3999" w:rsidRDefault="002502B7">
      <w:pPr>
        <w:pStyle w:val="Prrafodelista1"/>
        <w:numPr>
          <w:ilvl w:val="0"/>
          <w:numId w:val="11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Autor corporativo (institución): </w:t>
      </w:r>
      <w:r>
        <w:rPr>
          <w:rFonts w:ascii="Arial" w:hAnsi="Arial"/>
          <w:sz w:val="24"/>
          <w:szCs w:val="24"/>
        </w:rPr>
        <w:t xml:space="preserve">Escribir el nombre completo en la primera cita </w:t>
      </w:r>
      <w:r>
        <w:rPr>
          <w:rFonts w:ascii="Arial" w:hAnsi="Arial"/>
          <w:sz w:val="24"/>
          <w:szCs w:val="24"/>
        </w:rPr>
        <w:t>e incluir la sigla entre corchetes; usar solo la sigla en las siguientes.</w:t>
      </w:r>
    </w:p>
    <w:p w14:paraId="5AE4F21A" w14:textId="77777777" w:rsidR="00FB3999" w:rsidRDefault="002502B7">
      <w:pPr>
        <w:pStyle w:val="Prrafodelista1"/>
        <w:numPr>
          <w:ilvl w:val="0"/>
          <w:numId w:val="2"/>
        </w:numPr>
        <w:spacing w:line="360" w:lineRule="auto"/>
        <w:ind w:left="2127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Citas Textuales o Directas (Reproducción exacta)</w:t>
      </w:r>
    </w:p>
    <w:p w14:paraId="1C28AA1C" w14:textId="77777777" w:rsidR="00FB3999" w:rsidRDefault="002502B7">
      <w:pPr>
        <w:pStyle w:val="Prrafodelista1"/>
        <w:numPr>
          <w:ilvl w:val="0"/>
          <w:numId w:val="12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Requisito obligatorio:</w:t>
      </w:r>
      <w:r>
        <w:rPr>
          <w:rFonts w:ascii="Arial" w:hAnsi="Arial"/>
          <w:sz w:val="24"/>
          <w:szCs w:val="24"/>
        </w:rPr>
        <w:t xml:space="preserve"> Incluir siempre autor, año y número de página exacto (p. o pp.).</w:t>
      </w:r>
    </w:p>
    <w:p w14:paraId="5F12C5C4" w14:textId="77777777" w:rsidR="00FB3999" w:rsidRDefault="002502B7">
      <w:pPr>
        <w:pStyle w:val="Prrafodelista1"/>
        <w:numPr>
          <w:ilvl w:val="0"/>
          <w:numId w:val="12"/>
        </w:numPr>
        <w:spacing w:line="360" w:lineRule="auto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Citas cortas (menos de 40 palabras):</w:t>
      </w:r>
    </w:p>
    <w:p w14:paraId="6E39E8FC" w14:textId="77777777" w:rsidR="00FB3999" w:rsidRDefault="002502B7">
      <w:pPr>
        <w:pStyle w:val="Prrafodelista1"/>
        <w:numPr>
          <w:ilvl w:val="0"/>
          <w:numId w:val="13"/>
        </w:numPr>
        <w:spacing w:line="360" w:lineRule="auto"/>
        <w:ind w:left="3544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Mantener</w:t>
      </w:r>
      <w:r>
        <w:rPr>
          <w:rFonts w:ascii="Arial" w:hAnsi="Arial"/>
          <w:sz w:val="24"/>
          <w:szCs w:val="24"/>
        </w:rPr>
        <w:t xml:space="preserve"> el texto dentro del mismo párrafo.</w:t>
      </w:r>
    </w:p>
    <w:p w14:paraId="3EAC0442" w14:textId="77777777" w:rsidR="00FB3999" w:rsidRDefault="002502B7">
      <w:pPr>
        <w:pStyle w:val="Prrafodelista1"/>
        <w:numPr>
          <w:ilvl w:val="0"/>
          <w:numId w:val="13"/>
        </w:numPr>
        <w:spacing w:line="360" w:lineRule="auto"/>
        <w:ind w:left="3544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Encerrar el fragmento entre comillas dobles ("...").</w:t>
      </w:r>
    </w:p>
    <w:p w14:paraId="682C236D" w14:textId="77777777" w:rsidR="00FB3999" w:rsidRDefault="002502B7">
      <w:pPr>
        <w:pStyle w:val="Prrafodelista1"/>
        <w:numPr>
          <w:ilvl w:val="0"/>
          <w:numId w:val="13"/>
        </w:numPr>
        <w:spacing w:line="360" w:lineRule="auto"/>
        <w:ind w:left="3544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Colocar el punto final después del paréntesis de la cita.</w:t>
      </w:r>
    </w:p>
    <w:p w14:paraId="0058096F" w14:textId="77777777" w:rsidR="00FB3999" w:rsidRDefault="002502B7">
      <w:pPr>
        <w:pStyle w:val="Prrafodelista1"/>
        <w:numPr>
          <w:ilvl w:val="0"/>
          <w:numId w:val="14"/>
        </w:numPr>
        <w:spacing w:line="360" w:lineRule="auto"/>
        <w:ind w:left="2835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Citas largas / en bloque (40 palabras o más):</w:t>
      </w:r>
    </w:p>
    <w:p w14:paraId="4C6E8BF7" w14:textId="77777777" w:rsidR="00FB3999" w:rsidRDefault="002502B7">
      <w:pPr>
        <w:pStyle w:val="Prrafodelista1"/>
        <w:numPr>
          <w:ilvl w:val="0"/>
          <w:numId w:val="15"/>
        </w:numPr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>Escribir en un bloque de texto independiente, sin comillas y si</w:t>
      </w:r>
      <w:r>
        <w:rPr>
          <w:rFonts w:ascii="Arial" w:hAnsi="Arial"/>
          <w:sz w:val="24"/>
          <w:szCs w:val="24"/>
        </w:rPr>
        <w:t>n cursiva.</w:t>
      </w:r>
    </w:p>
    <w:p w14:paraId="47FC55C1" w14:textId="77777777" w:rsidR="00FB3999" w:rsidRDefault="002502B7">
      <w:pPr>
        <w:pStyle w:val="Prrafodelista1"/>
        <w:numPr>
          <w:ilvl w:val="0"/>
          <w:numId w:val="15"/>
        </w:numPr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Aplicar sangría a todo el bloque de 1.27 cm desde el margen izquierdo.   </w:t>
      </w:r>
    </w:p>
    <w:p w14:paraId="367298DE" w14:textId="77777777" w:rsidR="00FB3999" w:rsidRDefault="002502B7">
      <w:pPr>
        <w:pStyle w:val="Prrafodelista1"/>
        <w:numPr>
          <w:ilvl w:val="0"/>
          <w:numId w:val="15"/>
        </w:numPr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Mantener el interlineado doble.</w:t>
      </w:r>
    </w:p>
    <w:p w14:paraId="655F48A0" w14:textId="77777777" w:rsidR="00FB3999" w:rsidRDefault="002502B7">
      <w:pPr>
        <w:pStyle w:val="Prrafodelista1"/>
        <w:numPr>
          <w:ilvl w:val="0"/>
          <w:numId w:val="15"/>
        </w:numPr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Colocar el punto final antes del paréntesis que contiene los datos de la cita.</w:t>
      </w:r>
    </w:p>
    <w:p w14:paraId="13720303" w14:textId="77777777" w:rsidR="00FB3999" w:rsidRDefault="002502B7">
      <w:pPr>
        <w:pStyle w:val="Prrafodelista1"/>
        <w:numPr>
          <w:ilvl w:val="0"/>
          <w:numId w:val="2"/>
        </w:numPr>
        <w:spacing w:line="360" w:lineRule="auto"/>
        <w:ind w:left="2127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Lista de Referencias Final</w:t>
      </w:r>
    </w:p>
    <w:p w14:paraId="17EA3840" w14:textId="77777777" w:rsidR="00FB3999" w:rsidRDefault="002502B7">
      <w:pPr>
        <w:pStyle w:val="Prrafodelista1"/>
        <w:numPr>
          <w:ilvl w:val="0"/>
          <w:numId w:val="16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Requisito obligatorio: </w:t>
      </w:r>
      <w:r>
        <w:rPr>
          <w:rFonts w:ascii="Arial" w:hAnsi="Arial"/>
          <w:sz w:val="24"/>
          <w:szCs w:val="24"/>
        </w:rPr>
        <w:t xml:space="preserve">Confirmar que toda cita en el texto tenga su referencia al final, y que ninguna referencia sobre sin haber sido citada.   </w:t>
      </w:r>
    </w:p>
    <w:p w14:paraId="0F7C9E88" w14:textId="77777777" w:rsidR="00FB3999" w:rsidRDefault="002502B7">
      <w:pPr>
        <w:pStyle w:val="Prrafodelista1"/>
        <w:numPr>
          <w:ilvl w:val="0"/>
          <w:numId w:val="16"/>
        </w:numPr>
        <w:spacing w:line="360" w:lineRule="auto"/>
        <w:ind w:left="2835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Formato y presentación:</w:t>
      </w:r>
    </w:p>
    <w:p w14:paraId="3ADA927C" w14:textId="77777777" w:rsidR="00FB3999" w:rsidRDefault="002502B7">
      <w:pPr>
        <w:pStyle w:val="Prrafodelista1"/>
        <w:numPr>
          <w:ilvl w:val="0"/>
          <w:numId w:val="17"/>
        </w:numPr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Iniciar en una nueva página al final del documento con el título Referencias en negrit</w:t>
      </w:r>
      <w:r>
        <w:rPr>
          <w:rFonts w:ascii="Arial" w:hAnsi="Arial"/>
          <w:sz w:val="24"/>
          <w:szCs w:val="24"/>
        </w:rPr>
        <w:t>a y centrado.</w:t>
      </w:r>
    </w:p>
    <w:p w14:paraId="6E327909" w14:textId="77777777" w:rsidR="00FB3999" w:rsidRDefault="002502B7">
      <w:pPr>
        <w:pStyle w:val="Prrafodelista1"/>
        <w:numPr>
          <w:ilvl w:val="0"/>
          <w:numId w:val="17"/>
        </w:numPr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Ordenar las entradas alfabéticamente por el primer apellido del autor.</w:t>
      </w:r>
    </w:p>
    <w:p w14:paraId="215A2DE1" w14:textId="77777777" w:rsidR="00FB3999" w:rsidRDefault="002502B7">
      <w:pPr>
        <w:pStyle w:val="Prrafodelista1"/>
        <w:numPr>
          <w:ilvl w:val="0"/>
          <w:numId w:val="17"/>
        </w:numPr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Aplicar sangría francesa de 1.27 cm a cada entrada (primera línea al ras, líneas siguientes con sangría).</w:t>
      </w:r>
    </w:p>
    <w:p w14:paraId="1B9EE1E3" w14:textId="77777777" w:rsidR="00FB3999" w:rsidRDefault="002502B7">
      <w:pPr>
        <w:pStyle w:val="Prrafodelista1"/>
        <w:numPr>
          <w:ilvl w:val="0"/>
          <w:numId w:val="17"/>
        </w:numPr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Mantener el interlineado doble en todo el listado.</w:t>
      </w:r>
    </w:p>
    <w:p w14:paraId="394C9071" w14:textId="77777777" w:rsidR="00FB3999" w:rsidRDefault="002502B7">
      <w:pPr>
        <w:pStyle w:val="Prrafodelista1"/>
        <w:numPr>
          <w:ilvl w:val="0"/>
          <w:numId w:val="16"/>
        </w:numPr>
        <w:spacing w:line="360" w:lineRule="auto"/>
        <w:ind w:left="2835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Elemento Autor</w:t>
      </w:r>
    </w:p>
    <w:p w14:paraId="494E03C3" w14:textId="77777777" w:rsidR="00FB3999" w:rsidRDefault="002502B7">
      <w:pPr>
        <w:numPr>
          <w:ilvl w:val="0"/>
          <w:numId w:val="18"/>
        </w:numPr>
        <w:tabs>
          <w:tab w:val="clear" w:pos="720"/>
        </w:tabs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Formato básico:</w:t>
      </w:r>
      <w:r>
        <w:rPr>
          <w:rFonts w:ascii="Arial" w:hAnsi="Arial"/>
          <w:sz w:val="24"/>
          <w:szCs w:val="24"/>
        </w:rPr>
        <w:t xml:space="preserve"> Primer apellido seguido de las iniciales del nombre (ej. Sánchez, C.). </w:t>
      </w:r>
    </w:p>
    <w:p w14:paraId="50F318F8" w14:textId="77777777" w:rsidR="00FB3999" w:rsidRDefault="002502B7">
      <w:pPr>
        <w:numPr>
          <w:ilvl w:val="0"/>
          <w:numId w:val="18"/>
        </w:numPr>
        <w:tabs>
          <w:tab w:val="clear" w:pos="720"/>
        </w:tabs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Hasta 20 autores:</w:t>
      </w:r>
      <w:r>
        <w:rPr>
          <w:rFonts w:ascii="Arial" w:hAnsi="Arial"/>
          <w:sz w:val="24"/>
          <w:szCs w:val="24"/>
        </w:rPr>
        <w:t xml:space="preserve"> Se listan todos los autores con apellidos e iniciales en la referencia. </w:t>
      </w:r>
    </w:p>
    <w:p w14:paraId="1911C6BA" w14:textId="77777777" w:rsidR="00FB3999" w:rsidRDefault="002502B7">
      <w:pPr>
        <w:numPr>
          <w:ilvl w:val="0"/>
          <w:numId w:val="18"/>
        </w:numPr>
        <w:tabs>
          <w:tab w:val="clear" w:pos="720"/>
        </w:tabs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Más de 20 autores:</w:t>
      </w:r>
      <w:r>
        <w:rPr>
          <w:rFonts w:ascii="Arial" w:hAnsi="Arial"/>
          <w:sz w:val="24"/>
          <w:szCs w:val="24"/>
        </w:rPr>
        <w:t xml:space="preserve"> Se escriben los primeros 19 autores, se agregan puntos su</w:t>
      </w:r>
      <w:r>
        <w:rPr>
          <w:rFonts w:ascii="Arial" w:hAnsi="Arial"/>
          <w:sz w:val="24"/>
          <w:szCs w:val="24"/>
        </w:rPr>
        <w:t xml:space="preserve">spensivos (...) y se coloca el nombre del último autor. </w:t>
      </w:r>
    </w:p>
    <w:p w14:paraId="5A017EDF" w14:textId="77777777" w:rsidR="00FB3999" w:rsidRDefault="002502B7">
      <w:pPr>
        <w:numPr>
          <w:ilvl w:val="0"/>
          <w:numId w:val="18"/>
        </w:numPr>
        <w:tabs>
          <w:tab w:val="clear" w:pos="720"/>
        </w:tabs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lastRenderedPageBreak/>
        <w:t>Autor institucional/corporativo:</w:t>
      </w:r>
      <w:r>
        <w:rPr>
          <w:rFonts w:ascii="Arial" w:hAnsi="Arial"/>
          <w:sz w:val="24"/>
          <w:szCs w:val="24"/>
        </w:rPr>
        <w:t xml:space="preserve"> Se coloca el nombre completo de la entidad (ej. Organización Mundial de la Salud). </w:t>
      </w:r>
    </w:p>
    <w:p w14:paraId="066D1EC9" w14:textId="77777777" w:rsidR="00FB3999" w:rsidRDefault="002502B7">
      <w:pPr>
        <w:pStyle w:val="Prrafodelista1"/>
        <w:numPr>
          <w:ilvl w:val="0"/>
          <w:numId w:val="16"/>
        </w:numPr>
        <w:spacing w:line="360" w:lineRule="auto"/>
        <w:ind w:left="2835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Elemento FECHA (¿Cuándo se publicó?)</w:t>
      </w:r>
    </w:p>
    <w:p w14:paraId="2342BC78" w14:textId="77777777" w:rsidR="00FB3999" w:rsidRDefault="002502B7">
      <w:pPr>
        <w:numPr>
          <w:ilvl w:val="0"/>
          <w:numId w:val="19"/>
        </w:numPr>
        <w:tabs>
          <w:tab w:val="clear" w:pos="720"/>
        </w:tabs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Ubicación:</w:t>
      </w:r>
      <w:r>
        <w:rPr>
          <w:rFonts w:ascii="Arial" w:hAnsi="Arial"/>
          <w:sz w:val="24"/>
          <w:szCs w:val="24"/>
        </w:rPr>
        <w:t xml:space="preserve"> Va inmediatamente después del auto</w:t>
      </w:r>
      <w:r>
        <w:rPr>
          <w:rFonts w:ascii="Arial" w:hAnsi="Arial"/>
          <w:sz w:val="24"/>
          <w:szCs w:val="24"/>
        </w:rPr>
        <w:t xml:space="preserve">r, encerrado entre paréntesis (Año). </w:t>
      </w:r>
    </w:p>
    <w:p w14:paraId="52450AF4" w14:textId="77777777" w:rsidR="00FB3999" w:rsidRDefault="002502B7">
      <w:pPr>
        <w:numPr>
          <w:ilvl w:val="0"/>
          <w:numId w:val="19"/>
        </w:numPr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Frecuencia específica:</w:t>
      </w:r>
      <w:r>
        <w:rPr>
          <w:rFonts w:ascii="Arial" w:hAnsi="Arial"/>
          <w:sz w:val="24"/>
          <w:szCs w:val="24"/>
        </w:rPr>
        <w:t xml:space="preserve"> En periódicos, páginas web o revistas científicas se agrega el día y mes si la fuente lo requiere (ej. (9 de febrero de 2020)). </w:t>
      </w:r>
    </w:p>
    <w:p w14:paraId="3DC217CB" w14:textId="77777777" w:rsidR="00FB3999" w:rsidRDefault="002502B7">
      <w:pPr>
        <w:numPr>
          <w:ilvl w:val="0"/>
          <w:numId w:val="19"/>
        </w:numPr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Sin fecha:</w:t>
      </w:r>
      <w:r>
        <w:rPr>
          <w:rFonts w:ascii="Arial" w:hAnsi="Arial"/>
          <w:sz w:val="24"/>
          <w:szCs w:val="24"/>
        </w:rPr>
        <w:t xml:space="preserve"> Se indica con la abreviatura (s.f.) entre paréntesis. </w:t>
      </w:r>
    </w:p>
    <w:p w14:paraId="5A17A8D3" w14:textId="77777777" w:rsidR="00FB3999" w:rsidRDefault="002502B7">
      <w:pPr>
        <w:pStyle w:val="Prrafodelista1"/>
        <w:numPr>
          <w:ilvl w:val="0"/>
          <w:numId w:val="16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Elemento Titulo</w:t>
      </w:r>
    </w:p>
    <w:p w14:paraId="58B49DF0" w14:textId="77777777" w:rsidR="00FB3999" w:rsidRDefault="002502B7">
      <w:pPr>
        <w:pStyle w:val="Prrafodelista1"/>
        <w:numPr>
          <w:ilvl w:val="1"/>
          <w:numId w:val="20"/>
        </w:numPr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Libros, tesis e informes:</w:t>
      </w:r>
      <w:r>
        <w:rPr>
          <w:rFonts w:ascii="Arial" w:hAnsi="Arial"/>
          <w:sz w:val="24"/>
          <w:szCs w:val="24"/>
        </w:rPr>
        <w:t xml:space="preserve"> El título se escribe en </w:t>
      </w:r>
      <w:r>
        <w:rPr>
          <w:rFonts w:ascii="Arial" w:hAnsi="Arial"/>
          <w:i/>
          <w:iCs/>
          <w:sz w:val="24"/>
          <w:szCs w:val="24"/>
        </w:rPr>
        <w:t>cursiva</w:t>
      </w:r>
      <w:r>
        <w:rPr>
          <w:rFonts w:ascii="Arial" w:hAnsi="Arial"/>
          <w:sz w:val="24"/>
          <w:szCs w:val="24"/>
        </w:rPr>
        <w:t xml:space="preserve"> (ej. </w:t>
      </w:r>
      <w:r>
        <w:rPr>
          <w:rFonts w:ascii="Arial" w:hAnsi="Arial"/>
          <w:i/>
          <w:iCs/>
          <w:sz w:val="24"/>
          <w:szCs w:val="24"/>
        </w:rPr>
        <w:t>Confort y eficiencia energética en el diseño de edificaciones</w:t>
      </w:r>
      <w:r>
        <w:rPr>
          <w:rFonts w:ascii="Arial" w:hAnsi="Arial"/>
          <w:sz w:val="24"/>
          <w:szCs w:val="24"/>
        </w:rPr>
        <w:t xml:space="preserve">). </w:t>
      </w:r>
    </w:p>
    <w:p w14:paraId="241BE09F" w14:textId="77777777" w:rsidR="00FB3999" w:rsidRDefault="002502B7">
      <w:pPr>
        <w:numPr>
          <w:ilvl w:val="0"/>
          <w:numId w:val="20"/>
        </w:numPr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Artículos de revistas o capítulos:</w:t>
      </w:r>
      <w:r>
        <w:rPr>
          <w:rFonts w:ascii="Arial" w:hAnsi="Arial"/>
          <w:sz w:val="24"/>
          <w:szCs w:val="24"/>
        </w:rPr>
        <w:t xml:space="preserve"> El título del artículo va en texto normal, y el nombre de la revista/libro contenedor va en </w:t>
      </w:r>
      <w:r>
        <w:rPr>
          <w:rFonts w:ascii="Arial" w:hAnsi="Arial"/>
          <w:i/>
          <w:iCs/>
          <w:sz w:val="24"/>
          <w:szCs w:val="24"/>
        </w:rPr>
        <w:t>cursiva</w:t>
      </w:r>
      <w:r>
        <w:rPr>
          <w:rFonts w:ascii="Arial" w:hAnsi="Arial"/>
          <w:sz w:val="24"/>
          <w:szCs w:val="24"/>
        </w:rPr>
        <w:t xml:space="preserve">. </w:t>
      </w:r>
    </w:p>
    <w:p w14:paraId="5C8504D5" w14:textId="77777777" w:rsidR="00FB3999" w:rsidRDefault="002502B7">
      <w:pPr>
        <w:pStyle w:val="Prrafodelista1"/>
        <w:numPr>
          <w:ilvl w:val="0"/>
          <w:numId w:val="16"/>
        </w:numPr>
        <w:spacing w:line="360" w:lineRule="auto"/>
        <w:ind w:left="2835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Elemento FUENTE (¿Dónde se puede consultar o recuperar?)</w:t>
      </w:r>
    </w:p>
    <w:p w14:paraId="76174DBF" w14:textId="77777777" w:rsidR="00FB3999" w:rsidRDefault="002502B7">
      <w:pPr>
        <w:numPr>
          <w:ilvl w:val="0"/>
          <w:numId w:val="21"/>
        </w:numPr>
        <w:tabs>
          <w:tab w:val="clear" w:pos="720"/>
        </w:tabs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Publicaciones impresas:</w:t>
      </w:r>
      <w:r>
        <w:rPr>
          <w:rFonts w:ascii="Arial" w:hAnsi="Arial"/>
          <w:sz w:val="24"/>
          <w:szCs w:val="24"/>
        </w:rPr>
        <w:t xml:space="preserve"> Nombre de la editorial o institución editora (en APA 7.ª ed. se omite la</w:t>
      </w:r>
      <w:r>
        <w:rPr>
          <w:rFonts w:ascii="Arial" w:hAnsi="Arial"/>
          <w:sz w:val="24"/>
          <w:szCs w:val="24"/>
        </w:rPr>
        <w:t xml:space="preserve"> ciudad/país de la editorial). </w:t>
      </w:r>
    </w:p>
    <w:p w14:paraId="770E8794" w14:textId="77777777" w:rsidR="00FB3999" w:rsidRDefault="002502B7">
      <w:pPr>
        <w:numPr>
          <w:ilvl w:val="0"/>
          <w:numId w:val="21"/>
        </w:numPr>
        <w:tabs>
          <w:tab w:val="clear" w:pos="720"/>
        </w:tabs>
        <w:spacing w:line="360" w:lineRule="auto"/>
        <w:ind w:left="3686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Publicaciones digitales/Web:</w:t>
      </w:r>
      <w:r>
        <w:rPr>
          <w:rFonts w:ascii="Arial" w:hAnsi="Arial"/>
          <w:sz w:val="24"/>
          <w:szCs w:val="24"/>
        </w:rPr>
        <w:t xml:space="preserve"> Nombre del sitio o revista, seguido del enlace </w:t>
      </w:r>
      <w:r>
        <w:rPr>
          <w:rFonts w:ascii="Arial" w:hAnsi="Arial"/>
          <w:b/>
          <w:bCs/>
          <w:sz w:val="24"/>
          <w:szCs w:val="24"/>
        </w:rPr>
        <w:t>DOI</w:t>
      </w:r>
      <w:r>
        <w:rPr>
          <w:rFonts w:ascii="Arial" w:hAnsi="Arial"/>
          <w:sz w:val="24"/>
          <w:szCs w:val="24"/>
        </w:rPr>
        <w:t xml:space="preserve"> o dirección </w:t>
      </w:r>
      <w:r>
        <w:rPr>
          <w:rFonts w:ascii="Arial" w:hAnsi="Arial"/>
          <w:b/>
          <w:bCs/>
          <w:sz w:val="24"/>
          <w:szCs w:val="24"/>
        </w:rPr>
        <w:t>URL</w:t>
      </w:r>
      <w:r>
        <w:rPr>
          <w:rFonts w:ascii="Arial" w:hAnsi="Arial"/>
          <w:sz w:val="24"/>
          <w:szCs w:val="24"/>
        </w:rPr>
        <w:t xml:space="preserve"> activa ([https://doi.org/](</w:t>
      </w:r>
      <w:proofErr w:type="gramStart"/>
      <w:r>
        <w:rPr>
          <w:rFonts w:ascii="Arial" w:hAnsi="Arial"/>
          <w:sz w:val="24"/>
          <w:szCs w:val="24"/>
        </w:rPr>
        <w:t>https://doi.org/)...</w:t>
      </w:r>
      <w:proofErr w:type="gramEnd"/>
      <w:r>
        <w:rPr>
          <w:rFonts w:ascii="Arial" w:hAnsi="Arial"/>
          <w:sz w:val="24"/>
          <w:szCs w:val="24"/>
        </w:rPr>
        <w:t xml:space="preserve"> o https://...). </w:t>
      </w:r>
    </w:p>
    <w:p w14:paraId="253E04A0" w14:textId="77777777" w:rsidR="00DE1FBE" w:rsidRPr="00DE1FBE" w:rsidRDefault="00DE1FBE" w:rsidP="00DE1FBE">
      <w:pPr>
        <w:pStyle w:val="Prrafodelista1"/>
        <w:tabs>
          <w:tab w:val="left" w:pos="0"/>
        </w:tabs>
        <w:spacing w:line="360" w:lineRule="auto"/>
        <w:jc w:val="both"/>
        <w:rPr>
          <w:rFonts w:ascii="Arial" w:hAnsi="Arial"/>
          <w:b/>
          <w:bCs/>
          <w:sz w:val="24"/>
          <w:szCs w:val="24"/>
        </w:rPr>
      </w:pPr>
    </w:p>
    <w:p w14:paraId="55314B22" w14:textId="27348779" w:rsidR="00FB3999" w:rsidRDefault="002502B7">
      <w:pPr>
        <w:pStyle w:val="Prrafodelista1"/>
        <w:numPr>
          <w:ilvl w:val="0"/>
          <w:numId w:val="3"/>
        </w:numPr>
        <w:spacing w:line="360" w:lineRule="auto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lastRenderedPageBreak/>
        <w:t>Desarrollo del Proceso</w:t>
      </w:r>
      <w:bookmarkStart w:id="0" w:name="_Hlk241763087"/>
    </w:p>
    <w:p w14:paraId="5F1C31CA" w14:textId="77777777" w:rsidR="00FB3999" w:rsidRDefault="002502B7">
      <w:pPr>
        <w:pStyle w:val="Prrafodelista1"/>
        <w:numPr>
          <w:ilvl w:val="1"/>
          <w:numId w:val="3"/>
        </w:numPr>
        <w:spacing w:line="360" w:lineRule="auto"/>
        <w:ind w:left="1560" w:hanging="48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Recepción y Diagnóstico Estructural</w:t>
      </w:r>
    </w:p>
    <w:bookmarkEnd w:id="0"/>
    <w:p w14:paraId="57AEF570" w14:textId="77777777" w:rsidR="00FB3999" w:rsidRDefault="002502B7">
      <w:pPr>
        <w:pStyle w:val="Prrafodelista1"/>
        <w:numPr>
          <w:ilvl w:val="0"/>
          <w:numId w:val="36"/>
        </w:numPr>
        <w:spacing w:line="360" w:lineRule="auto"/>
        <w:ind w:left="212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Organización de archivos: </w:t>
      </w:r>
      <w:r>
        <w:rPr>
          <w:rFonts w:ascii="Arial" w:hAnsi="Arial"/>
          <w:sz w:val="24"/>
          <w:szCs w:val="24"/>
        </w:rPr>
        <w:t xml:space="preserve">Clasificar la documentación del </w:t>
      </w:r>
      <w:r>
        <w:rPr>
          <w:rFonts w:ascii="Arial" w:hAnsi="Arial"/>
          <w:sz w:val="24"/>
          <w:szCs w:val="24"/>
        </w:rPr>
        <w:t>estudiante por versión, universidad, programa académico y grado/nivel (Pregrado, Egresados, Maestría o Doctorado).</w:t>
      </w:r>
    </w:p>
    <w:p w14:paraId="6E0AA878" w14:textId="77777777" w:rsidR="00FB3999" w:rsidRDefault="002502B7">
      <w:pPr>
        <w:pStyle w:val="Prrafodelista1"/>
        <w:numPr>
          <w:ilvl w:val="0"/>
          <w:numId w:val="36"/>
        </w:numPr>
        <w:spacing w:line="360" w:lineRule="auto"/>
        <w:ind w:left="2127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Clasificación Inicial del Encargo</w:t>
      </w:r>
    </w:p>
    <w:p w14:paraId="29EDFB2E" w14:textId="77777777" w:rsidR="00FB3999" w:rsidRDefault="002502B7">
      <w:pPr>
        <w:pStyle w:val="Prrafodelista1"/>
        <w:numPr>
          <w:ilvl w:val="0"/>
          <w:numId w:val="37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Identificación del perfil:</w:t>
      </w:r>
    </w:p>
    <w:p w14:paraId="29C9E9A8" w14:textId="77777777" w:rsidR="00FB3999" w:rsidRDefault="002502B7">
      <w:pPr>
        <w:pStyle w:val="Prrafodelista1"/>
        <w:numPr>
          <w:ilvl w:val="0"/>
          <w:numId w:val="37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Universidad de origen.</w:t>
      </w:r>
    </w:p>
    <w:p w14:paraId="4215929F" w14:textId="77777777" w:rsidR="00FB3999" w:rsidRDefault="002502B7">
      <w:pPr>
        <w:pStyle w:val="Prrafodelista1"/>
        <w:numPr>
          <w:ilvl w:val="0"/>
          <w:numId w:val="37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Carrera profesional o programa de posgrado.</w:t>
      </w:r>
    </w:p>
    <w:p w14:paraId="50A6A744" w14:textId="77777777" w:rsidR="00FB3999" w:rsidRDefault="002502B7">
      <w:pPr>
        <w:pStyle w:val="Prrafodelista1"/>
        <w:numPr>
          <w:ilvl w:val="0"/>
          <w:numId w:val="37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Nivel o grado</w:t>
      </w:r>
      <w:r>
        <w:rPr>
          <w:rFonts w:ascii="Arial" w:hAnsi="Arial"/>
          <w:sz w:val="24"/>
          <w:szCs w:val="24"/>
        </w:rPr>
        <w:t xml:space="preserve"> académico (Pregrado / Egresados / Licenciatura / Maestría / Doctorado).</w:t>
      </w:r>
    </w:p>
    <w:p w14:paraId="246BBCD0" w14:textId="77777777" w:rsidR="00FB3999" w:rsidRDefault="002502B7">
      <w:pPr>
        <w:pStyle w:val="Prrafodelista1"/>
        <w:numPr>
          <w:ilvl w:val="0"/>
          <w:numId w:val="37"/>
        </w:numPr>
        <w:spacing w:line="360" w:lineRule="auto"/>
        <w:ind w:left="2835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Solicitud de normativa institucional: Requerir al cliente la Guía Metodológica o Reglamento de Tesis vigente emitido por su universidad y facultad.</w:t>
      </w:r>
    </w:p>
    <w:p w14:paraId="54373A9F" w14:textId="77777777" w:rsidR="00FB3999" w:rsidRDefault="002502B7">
      <w:pPr>
        <w:pStyle w:val="Prrafodelista1"/>
        <w:numPr>
          <w:ilvl w:val="1"/>
          <w:numId w:val="3"/>
        </w:numPr>
        <w:spacing w:line="360" w:lineRule="auto"/>
        <w:ind w:left="1560" w:hanging="48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Verificación de formato y plantilla</w:t>
      </w:r>
    </w:p>
    <w:p w14:paraId="65D0D567" w14:textId="77777777" w:rsidR="00FB3999" w:rsidRDefault="002502B7">
      <w:pPr>
        <w:pStyle w:val="Prrafodelista1"/>
        <w:spacing w:line="360" w:lineRule="auto"/>
        <w:ind w:left="15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Confirmar que la estructura (secciones, títulos, anexos) responda estrictamente a la guía metodológica y reglamento de la universidad correspondiente, diferenciando según el grado académico:</w:t>
      </w:r>
    </w:p>
    <w:p w14:paraId="1797C2FC" w14:textId="77777777" w:rsidR="00FB3999" w:rsidRDefault="002502B7">
      <w:pPr>
        <w:pStyle w:val="Prrafodelista1"/>
        <w:numPr>
          <w:ilvl w:val="0"/>
          <w:numId w:val="38"/>
        </w:numPr>
        <w:spacing w:line="360" w:lineRule="auto"/>
        <w:ind w:left="2127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Pregrado / Egresados:</w:t>
      </w:r>
    </w:p>
    <w:p w14:paraId="34200CF9" w14:textId="77777777" w:rsidR="00FB3999" w:rsidRDefault="002502B7">
      <w:pPr>
        <w:pStyle w:val="Prrafodelista1"/>
        <w:numPr>
          <w:ilvl w:val="0"/>
          <w:numId w:val="39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Validar que la estructura cumpla con el es</w:t>
      </w:r>
      <w:r>
        <w:rPr>
          <w:rFonts w:ascii="Arial" w:hAnsi="Arial"/>
          <w:sz w:val="24"/>
          <w:szCs w:val="24"/>
        </w:rPr>
        <w:t>quema básico o estandarizado exigido para el título profesional (ej. Carátula, Resumen, Introducción, Planteamiento del problema, Marco teórico, Metodología descriptiva/correlacional, Resultados, Discusión, Conclusiones y Anexos requeridos).</w:t>
      </w:r>
    </w:p>
    <w:p w14:paraId="4C9E749D" w14:textId="77777777" w:rsidR="00FB3999" w:rsidRDefault="002502B7">
      <w:pPr>
        <w:pStyle w:val="Prrafodelista1"/>
        <w:numPr>
          <w:ilvl w:val="0"/>
          <w:numId w:val="39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Comprobar que </w:t>
      </w:r>
      <w:r>
        <w:rPr>
          <w:rFonts w:ascii="Arial" w:hAnsi="Arial"/>
          <w:sz w:val="24"/>
          <w:szCs w:val="24"/>
        </w:rPr>
        <w:t>los márgenes, tipo/tamaño de letra, interlineados, sangrías y estilos de títulos se ajusten a la plantilla oficial de la facultad o escuela profesional.</w:t>
      </w:r>
    </w:p>
    <w:p w14:paraId="75EC81CD" w14:textId="77777777" w:rsidR="00FB3999" w:rsidRDefault="002502B7">
      <w:pPr>
        <w:pStyle w:val="Prrafodelista1"/>
        <w:numPr>
          <w:ilvl w:val="0"/>
          <w:numId w:val="38"/>
        </w:numPr>
        <w:spacing w:line="360" w:lineRule="auto"/>
        <w:ind w:left="212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Posgrado (Maestría / Doctorado</w:t>
      </w:r>
      <w:r>
        <w:rPr>
          <w:rFonts w:ascii="Arial" w:hAnsi="Arial"/>
          <w:sz w:val="24"/>
          <w:szCs w:val="24"/>
        </w:rPr>
        <w:t>):</w:t>
      </w:r>
    </w:p>
    <w:p w14:paraId="0D3C7C5A" w14:textId="77777777" w:rsidR="00FB3999" w:rsidRDefault="002502B7">
      <w:pPr>
        <w:pStyle w:val="Prrafodelista1"/>
        <w:numPr>
          <w:ilvl w:val="0"/>
          <w:numId w:val="40"/>
        </w:numPr>
        <w:spacing w:line="360" w:lineRule="auto"/>
        <w:ind w:left="2834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Validar que la estructura responda a los esquemas avanzados de investi</w:t>
      </w:r>
      <w:r>
        <w:rPr>
          <w:rFonts w:ascii="Arial" w:hAnsi="Arial"/>
          <w:sz w:val="24"/>
          <w:szCs w:val="24"/>
        </w:rPr>
        <w:t xml:space="preserve">gación requeridos por la </w:t>
      </w:r>
      <w:r>
        <w:rPr>
          <w:rFonts w:ascii="Arial" w:hAnsi="Arial"/>
          <w:sz w:val="24"/>
          <w:szCs w:val="24"/>
        </w:rPr>
        <w:lastRenderedPageBreak/>
        <w:t>escuela de posgrado (ej. Inclusión de matriz de consistencia avanzada, operacionalización compleja de variables, validación de instrumentos por juicio de expertos, rigurosidad teórica/modelos explicativos o formatos de tesis por ar</w:t>
      </w:r>
      <w:r>
        <w:rPr>
          <w:rFonts w:ascii="Arial" w:hAnsi="Arial"/>
          <w:sz w:val="24"/>
          <w:szCs w:val="24"/>
        </w:rPr>
        <w:t>tículos publicables).</w:t>
      </w:r>
    </w:p>
    <w:p w14:paraId="647B4B4E" w14:textId="77777777" w:rsidR="00FB3999" w:rsidRDefault="002502B7">
      <w:pPr>
        <w:pStyle w:val="Prrafodelista1"/>
        <w:numPr>
          <w:ilvl w:val="0"/>
          <w:numId w:val="40"/>
        </w:numPr>
        <w:spacing w:line="360" w:lineRule="auto"/>
        <w:ind w:left="2834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Verificar el cumplimiento de secciones específicas adicionales exigidas a nivel posgrado (ej. Declaración de autenticidad formal, cartas de aprobación de comités de ética, matrices de validación detalladas, apéndices </w:t>
      </w:r>
      <w:r>
        <w:rPr>
          <w:rFonts w:ascii="Arial" w:hAnsi="Arial"/>
          <w:sz w:val="24"/>
          <w:szCs w:val="24"/>
        </w:rPr>
        <w:t>metodológicos extensos y formatos especiales para repositorio institucional).</w:t>
      </w:r>
    </w:p>
    <w:p w14:paraId="6904DB88" w14:textId="77777777" w:rsidR="00FB3999" w:rsidRDefault="002502B7">
      <w:pPr>
        <w:pStyle w:val="Prrafodelista1"/>
        <w:numPr>
          <w:ilvl w:val="1"/>
          <w:numId w:val="3"/>
        </w:numPr>
        <w:spacing w:line="360" w:lineRule="auto"/>
        <w:ind w:left="1560" w:hanging="48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Revisión de fondo y forma:</w:t>
      </w:r>
    </w:p>
    <w:p w14:paraId="7A66D555" w14:textId="77777777" w:rsidR="00FB3999" w:rsidRDefault="002502B7">
      <w:pPr>
        <w:pStyle w:val="Prrafodelista1"/>
        <w:numPr>
          <w:ilvl w:val="0"/>
          <w:numId w:val="41"/>
        </w:numPr>
        <w:spacing w:line="360" w:lineRule="auto"/>
        <w:ind w:left="212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Evaluación de la coherencia interna del texto, redacción académica y ortotipografía.</w:t>
      </w:r>
    </w:p>
    <w:p w14:paraId="5613116B" w14:textId="77777777" w:rsidR="00FB3999" w:rsidRDefault="002502B7">
      <w:pPr>
        <w:pStyle w:val="Prrafodelista1"/>
        <w:numPr>
          <w:ilvl w:val="0"/>
          <w:numId w:val="41"/>
        </w:numPr>
        <w:spacing w:line="360" w:lineRule="auto"/>
        <w:ind w:left="212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Verificación de normas de citación e iconografía en citas, </w:t>
      </w:r>
      <w:r>
        <w:rPr>
          <w:rFonts w:ascii="Arial" w:hAnsi="Arial"/>
          <w:sz w:val="24"/>
          <w:szCs w:val="24"/>
        </w:rPr>
        <w:t>tablas y figuras según el estándar requerido por la universidad (APA, Vancouver, ISO, etc.).</w:t>
      </w:r>
    </w:p>
    <w:p w14:paraId="3490134F" w14:textId="77777777" w:rsidR="00FB3999" w:rsidRDefault="002502B7">
      <w:pPr>
        <w:pStyle w:val="Prrafodelista1"/>
        <w:numPr>
          <w:ilvl w:val="1"/>
          <w:numId w:val="3"/>
        </w:numPr>
        <w:spacing w:line="360" w:lineRule="auto"/>
        <w:ind w:left="1560" w:hanging="48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Control de Versiones y Trazabilidad</w:t>
      </w:r>
    </w:p>
    <w:p w14:paraId="16418496" w14:textId="77777777" w:rsidR="00FB3999" w:rsidRDefault="002502B7">
      <w:pPr>
        <w:pStyle w:val="Prrafodelista1"/>
        <w:numPr>
          <w:ilvl w:val="0"/>
          <w:numId w:val="42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Clasificar observaciones: </w:t>
      </w:r>
      <w:r>
        <w:rPr>
          <w:rFonts w:ascii="Arial" w:hAnsi="Arial"/>
          <w:sz w:val="24"/>
          <w:szCs w:val="24"/>
        </w:rPr>
        <w:t>Estructura/Universidad, Metodología, Fondo/Contenido, Formato/Normativa y Atención a Asesor.</w:t>
      </w:r>
    </w:p>
    <w:p w14:paraId="6A881B86" w14:textId="77777777" w:rsidR="00FB3999" w:rsidRDefault="002502B7">
      <w:pPr>
        <w:pStyle w:val="Prrafodelista1"/>
        <w:numPr>
          <w:ilvl w:val="0"/>
          <w:numId w:val="42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Evaluaci</w:t>
      </w:r>
      <w:r>
        <w:rPr>
          <w:rFonts w:ascii="Arial" w:hAnsi="Arial"/>
          <w:b/>
          <w:bCs/>
          <w:sz w:val="24"/>
          <w:szCs w:val="24"/>
        </w:rPr>
        <w:t xml:space="preserve">ón de progresos: </w:t>
      </w:r>
      <w:r>
        <w:rPr>
          <w:rFonts w:ascii="Arial" w:hAnsi="Arial"/>
          <w:sz w:val="24"/>
          <w:szCs w:val="24"/>
        </w:rPr>
        <w:t>Comparar la versión previa con la actual para verificar qué observaciones fueron subsanadas y cuáles quedan pendientes.</w:t>
      </w:r>
    </w:p>
    <w:p w14:paraId="0294C3E4" w14:textId="77777777" w:rsidR="00FB3999" w:rsidRDefault="002502B7">
      <w:pPr>
        <w:pStyle w:val="Prrafodelista1"/>
        <w:numPr>
          <w:ilvl w:val="1"/>
          <w:numId w:val="3"/>
        </w:numPr>
        <w:spacing w:line="360" w:lineRule="auto"/>
        <w:ind w:left="1560" w:hanging="48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Auditoría de Observaciones y Sesiones de Asesoría</w:t>
      </w:r>
    </w:p>
    <w:p w14:paraId="202BBDFF" w14:textId="77777777" w:rsidR="00FB3999" w:rsidRDefault="002502B7">
      <w:pPr>
        <w:pStyle w:val="Prrafodelista1"/>
        <w:numPr>
          <w:ilvl w:val="0"/>
          <w:numId w:val="43"/>
        </w:numPr>
        <w:spacing w:line="360" w:lineRule="auto"/>
        <w:ind w:left="212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Análisis de retroalimentación escrita: </w:t>
      </w:r>
      <w:r>
        <w:rPr>
          <w:rFonts w:ascii="Arial" w:hAnsi="Arial"/>
          <w:sz w:val="24"/>
          <w:szCs w:val="24"/>
        </w:rPr>
        <w:t>Revisar las anotaciones margin</w:t>
      </w:r>
      <w:r>
        <w:rPr>
          <w:rFonts w:ascii="Arial" w:hAnsi="Arial"/>
          <w:sz w:val="24"/>
          <w:szCs w:val="24"/>
        </w:rPr>
        <w:t>ales, comentarios y fichas de corrección emitidas por el asesor.</w:t>
      </w:r>
    </w:p>
    <w:p w14:paraId="4924B402" w14:textId="77777777" w:rsidR="00FB3999" w:rsidRDefault="002502B7">
      <w:pPr>
        <w:pStyle w:val="Prrafodelista1"/>
        <w:numPr>
          <w:ilvl w:val="0"/>
          <w:numId w:val="43"/>
        </w:numPr>
        <w:spacing w:line="360" w:lineRule="auto"/>
        <w:ind w:left="212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Auditoría de reuniones grabadas: </w:t>
      </w:r>
      <w:r>
        <w:rPr>
          <w:rFonts w:ascii="Arial" w:hAnsi="Arial"/>
          <w:sz w:val="24"/>
          <w:szCs w:val="24"/>
        </w:rPr>
        <w:t>Extraer los acuerdos, correcciones y requerimientos verbales clave acordados en las sesiones de asesoría disponibles.</w:t>
      </w:r>
    </w:p>
    <w:p w14:paraId="201A8F70" w14:textId="77777777" w:rsidR="00FB3999" w:rsidRDefault="002502B7">
      <w:pPr>
        <w:pStyle w:val="Prrafodelista1"/>
        <w:numPr>
          <w:ilvl w:val="0"/>
          <w:numId w:val="43"/>
        </w:numPr>
        <w:spacing w:line="360" w:lineRule="auto"/>
        <w:ind w:left="212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lastRenderedPageBreak/>
        <w:t xml:space="preserve">Cruce de información: </w:t>
      </w:r>
      <w:r>
        <w:rPr>
          <w:rFonts w:ascii="Arial" w:hAnsi="Arial"/>
          <w:sz w:val="24"/>
          <w:szCs w:val="24"/>
        </w:rPr>
        <w:t>Contrastar las ind</w:t>
      </w:r>
      <w:r>
        <w:rPr>
          <w:rFonts w:ascii="Arial" w:hAnsi="Arial"/>
          <w:sz w:val="24"/>
          <w:szCs w:val="24"/>
        </w:rPr>
        <w:t>icaciones verbales y escritas para identificar posibles inconsistencias en las exigencias del asesor.</w:t>
      </w:r>
    </w:p>
    <w:p w14:paraId="35FD85F1" w14:textId="77777777" w:rsidR="00FB3999" w:rsidRDefault="00FB3999">
      <w:pPr>
        <w:spacing w:line="360" w:lineRule="auto"/>
        <w:jc w:val="both"/>
        <w:rPr>
          <w:rFonts w:ascii="Arial" w:hAnsi="Arial"/>
          <w:sz w:val="24"/>
          <w:szCs w:val="24"/>
        </w:rPr>
      </w:pPr>
    </w:p>
    <w:sectPr w:rsidR="00FB3999">
      <w:pgSz w:w="11906" w:h="16838"/>
      <w:pgMar w:top="1411" w:right="1701" w:bottom="141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5E4C4" w14:textId="77777777" w:rsidR="002502B7" w:rsidRDefault="002502B7">
      <w:pPr>
        <w:spacing w:line="240" w:lineRule="auto"/>
      </w:pPr>
      <w:r>
        <w:separator/>
      </w:r>
    </w:p>
  </w:endnote>
  <w:endnote w:type="continuationSeparator" w:id="0">
    <w:p w14:paraId="3E72A7E0" w14:textId="77777777" w:rsidR="002502B7" w:rsidRDefault="002502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default"/>
  </w:font>
  <w:font w:name="HONOR black body">
    <w:altName w:val="Gentle Hearts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04F49" w14:textId="77777777" w:rsidR="002502B7" w:rsidRDefault="002502B7">
      <w:pPr>
        <w:spacing w:after="0"/>
      </w:pPr>
      <w:r>
        <w:separator/>
      </w:r>
    </w:p>
  </w:footnote>
  <w:footnote w:type="continuationSeparator" w:id="0">
    <w:p w14:paraId="5618F4C2" w14:textId="77777777" w:rsidR="002502B7" w:rsidRDefault="002502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3A4B87"/>
    <w:multiLevelType w:val="multilevel"/>
    <w:tmpl w:val="813A4B87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8461FADE"/>
    <w:multiLevelType w:val="multilevel"/>
    <w:tmpl w:val="8461FADE"/>
    <w:lvl w:ilvl="0">
      <w:start w:val="1"/>
      <w:numFmt w:val="bullet"/>
      <w:lvlText w:val="o"/>
      <w:lvlJc w:val="left"/>
      <w:pPr>
        <w:tabs>
          <w:tab w:val="left" w:pos="0"/>
        </w:tabs>
        <w:ind w:left="22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3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4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8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66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89FADF0A"/>
    <w:multiLevelType w:val="singleLevel"/>
    <w:tmpl w:val="89FADF0A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9239341B"/>
    <w:multiLevelType w:val="multilevel"/>
    <w:tmpl w:val="9239341B"/>
    <w:lvl w:ilvl="0">
      <w:start w:val="1"/>
      <w:numFmt w:val="bullet"/>
      <w:lvlText w:val=""/>
      <w:lvlJc w:val="left"/>
      <w:pPr>
        <w:tabs>
          <w:tab w:val="left" w:pos="0"/>
        </w:tabs>
        <w:ind w:left="284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4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5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6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9288B902"/>
    <w:multiLevelType w:val="multilevel"/>
    <w:tmpl w:val="9288B902"/>
    <w:lvl w:ilvl="0">
      <w:start w:val="1"/>
      <w:numFmt w:val="bullet"/>
      <w:lvlText w:val=""/>
      <w:lvlJc w:val="left"/>
      <w:pPr>
        <w:tabs>
          <w:tab w:val="left" w:pos="0"/>
        </w:tabs>
        <w:ind w:left="22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3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4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8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66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040" w:hanging="360"/>
      </w:pPr>
      <w:rPr>
        <w:rFonts w:ascii="Wingdings" w:hAnsi="Wingdings" w:hint="default"/>
      </w:rPr>
    </w:lvl>
  </w:abstractNum>
  <w:abstractNum w:abstractNumId="5" w15:restartNumberingAfterBreak="0">
    <w:nsid w:val="99D37E8C"/>
    <w:multiLevelType w:val="singleLevel"/>
    <w:tmpl w:val="99D37E8C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9C8AC8EF"/>
    <w:multiLevelType w:val="multilevel"/>
    <w:tmpl w:val="9C8AC8EF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B0F1ACD9"/>
    <w:multiLevelType w:val="multilevel"/>
    <w:tmpl w:val="B0F1ACD9"/>
    <w:lvl w:ilvl="0">
      <w:start w:val="1"/>
      <w:numFmt w:val="bullet"/>
      <w:lvlText w:val="o"/>
      <w:lvlJc w:val="left"/>
      <w:pPr>
        <w:tabs>
          <w:tab w:val="left" w:pos="0"/>
        </w:tabs>
        <w:ind w:left="22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3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4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8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66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040" w:hanging="360"/>
      </w:pPr>
      <w:rPr>
        <w:rFonts w:ascii="Wingdings" w:hAnsi="Wingdings" w:hint="default"/>
      </w:rPr>
    </w:lvl>
  </w:abstractNum>
  <w:abstractNum w:abstractNumId="8" w15:restartNumberingAfterBreak="0">
    <w:nsid w:val="B5E306ED"/>
    <w:multiLevelType w:val="multilevel"/>
    <w:tmpl w:val="B5E306ED"/>
    <w:lvl w:ilvl="0">
      <w:start w:val="1"/>
      <w:numFmt w:val="bullet"/>
      <w:lvlText w:val=""/>
      <w:lvlJc w:val="left"/>
      <w:pPr>
        <w:tabs>
          <w:tab w:val="left" w:pos="0"/>
        </w:tabs>
        <w:ind w:left="284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4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5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6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BE923771"/>
    <w:multiLevelType w:val="multilevel"/>
    <w:tmpl w:val="BE923771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BF205925"/>
    <w:multiLevelType w:val="multilevel"/>
    <w:tmpl w:val="BF205925"/>
    <w:lvl w:ilvl="0">
      <w:start w:val="1"/>
      <w:numFmt w:val="bullet"/>
      <w:lvlText w:val=""/>
      <w:lvlJc w:val="left"/>
      <w:pPr>
        <w:tabs>
          <w:tab w:val="left" w:pos="0"/>
        </w:tabs>
        <w:ind w:left="284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4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5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6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607" w:hanging="360"/>
      </w:pPr>
      <w:rPr>
        <w:rFonts w:ascii="Wingdings" w:hAnsi="Wingdings" w:hint="default"/>
      </w:rPr>
    </w:lvl>
  </w:abstractNum>
  <w:abstractNum w:abstractNumId="11" w15:restartNumberingAfterBreak="0">
    <w:nsid w:val="C8879AEF"/>
    <w:multiLevelType w:val="multilevel"/>
    <w:tmpl w:val="C8879AEF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CF092B84"/>
    <w:multiLevelType w:val="multilevel"/>
    <w:tmpl w:val="CF092B84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D7F9FE59"/>
    <w:multiLevelType w:val="multilevel"/>
    <w:tmpl w:val="D7F9FE59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DCBA6B53"/>
    <w:multiLevelType w:val="multilevel"/>
    <w:tmpl w:val="DCBA6B53"/>
    <w:lvl w:ilvl="0">
      <w:start w:val="1"/>
      <w:numFmt w:val="bullet"/>
      <w:lvlText w:val="o"/>
      <w:lvlJc w:val="left"/>
      <w:pPr>
        <w:tabs>
          <w:tab w:val="left" w:pos="0"/>
        </w:tabs>
        <w:ind w:left="3195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9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46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53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60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67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5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82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955" w:hanging="360"/>
      </w:pPr>
      <w:rPr>
        <w:rFonts w:ascii="Wingdings" w:hAnsi="Wingdings" w:hint="default"/>
      </w:rPr>
    </w:lvl>
  </w:abstractNum>
  <w:abstractNum w:abstractNumId="15" w15:restartNumberingAfterBreak="0">
    <w:nsid w:val="E093A4B0"/>
    <w:multiLevelType w:val="multilevel"/>
    <w:tmpl w:val="E093A4B0"/>
    <w:lvl w:ilvl="0">
      <w:start w:val="1"/>
      <w:numFmt w:val="bullet"/>
      <w:lvlText w:val=""/>
      <w:lvlJc w:val="left"/>
      <w:pPr>
        <w:tabs>
          <w:tab w:val="left" w:pos="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F4B5D9F5"/>
    <w:multiLevelType w:val="multilevel"/>
    <w:tmpl w:val="F4B5D9F5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F7735DC9"/>
    <w:multiLevelType w:val="multilevel"/>
    <w:tmpl w:val="F7735DC9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left" w:pos="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0"/>
        </w:tabs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left" w:pos="0"/>
        </w:tabs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0"/>
        </w:tabs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0"/>
        </w:tabs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0"/>
        </w:tabs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0"/>
        </w:tabs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0"/>
        </w:tabs>
        <w:ind w:left="7920" w:hanging="1800"/>
      </w:pPr>
      <w:rPr>
        <w:rFonts w:hint="default"/>
      </w:rPr>
    </w:lvl>
  </w:abstractNum>
  <w:abstractNum w:abstractNumId="19" w15:restartNumberingAfterBreak="0">
    <w:nsid w:val="0248C179"/>
    <w:multiLevelType w:val="multilevel"/>
    <w:tmpl w:val="0248C179"/>
    <w:lvl w:ilvl="0">
      <w:start w:val="1"/>
      <w:numFmt w:val="bullet"/>
      <w:lvlText w:val="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D62ECE"/>
    <w:multiLevelType w:val="multilevel"/>
    <w:tmpl w:val="03D62ECE"/>
    <w:lvl w:ilvl="0">
      <w:start w:val="1"/>
      <w:numFmt w:val="bullet"/>
      <w:lvlText w:val="o"/>
      <w:lvlJc w:val="left"/>
      <w:pPr>
        <w:tabs>
          <w:tab w:val="left" w:pos="0"/>
        </w:tabs>
        <w:ind w:left="362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43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50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57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65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72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9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86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9388" w:hanging="360"/>
      </w:pPr>
      <w:rPr>
        <w:rFonts w:ascii="Wingdings" w:hAnsi="Wingdings" w:hint="default"/>
      </w:rPr>
    </w:lvl>
  </w:abstractNum>
  <w:abstractNum w:abstractNumId="21" w15:restartNumberingAfterBreak="0">
    <w:nsid w:val="0E640482"/>
    <w:multiLevelType w:val="multilevel"/>
    <w:tmpl w:val="0E640482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202ACF"/>
    <w:multiLevelType w:val="singleLevel"/>
    <w:tmpl w:val="17202ACF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243FCF68"/>
    <w:multiLevelType w:val="multilevel"/>
    <w:tmpl w:val="243FCF68"/>
    <w:lvl w:ilvl="0">
      <w:start w:val="1"/>
      <w:numFmt w:val="bullet"/>
      <w:lvlText w:val=""/>
      <w:lvlJc w:val="left"/>
      <w:pPr>
        <w:tabs>
          <w:tab w:val="left" w:pos="0"/>
        </w:tabs>
        <w:ind w:left="284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4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5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6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2470EC97"/>
    <w:multiLevelType w:val="multilevel"/>
    <w:tmpl w:val="2470EC97"/>
    <w:lvl w:ilvl="0">
      <w:start w:val="1"/>
      <w:numFmt w:val="bullet"/>
      <w:lvlText w:val=""/>
      <w:lvlJc w:val="left"/>
      <w:pPr>
        <w:tabs>
          <w:tab w:val="left" w:pos="0"/>
        </w:tabs>
        <w:ind w:left="319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9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46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53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60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67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5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82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955" w:hanging="360"/>
      </w:pPr>
      <w:rPr>
        <w:rFonts w:ascii="Wingdings" w:hAnsi="Wingdings" w:hint="default"/>
      </w:rPr>
    </w:lvl>
  </w:abstractNum>
  <w:abstractNum w:abstractNumId="25" w15:restartNumberingAfterBreak="0">
    <w:nsid w:val="25B654F3"/>
    <w:multiLevelType w:val="multilevel"/>
    <w:tmpl w:val="25B654F3"/>
    <w:lvl w:ilvl="0">
      <w:start w:val="1"/>
      <w:numFmt w:val="bullet"/>
      <w:lvlText w:val=""/>
      <w:lvlJc w:val="left"/>
      <w:pPr>
        <w:tabs>
          <w:tab w:val="left" w:pos="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A8F537B"/>
    <w:multiLevelType w:val="multilevel"/>
    <w:tmpl w:val="2A8F537B"/>
    <w:lvl w:ilvl="0">
      <w:start w:val="1"/>
      <w:numFmt w:val="bullet"/>
      <w:lvlText w:val="o"/>
      <w:lvlJc w:val="left"/>
      <w:pPr>
        <w:tabs>
          <w:tab w:val="left" w:pos="0"/>
        </w:tabs>
        <w:ind w:left="356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428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500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572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644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716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88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860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9327" w:hanging="360"/>
      </w:pPr>
      <w:rPr>
        <w:rFonts w:ascii="Wingdings" w:hAnsi="Wingdings" w:hint="default"/>
      </w:rPr>
    </w:lvl>
  </w:abstractNum>
  <w:abstractNum w:abstractNumId="27" w15:restartNumberingAfterBreak="0">
    <w:nsid w:val="30FC5B15"/>
    <w:multiLevelType w:val="multilevel"/>
    <w:tmpl w:val="30FC5B15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A0D9AC"/>
    <w:multiLevelType w:val="multilevel"/>
    <w:tmpl w:val="39A0D9AC"/>
    <w:lvl w:ilvl="0">
      <w:start w:val="1"/>
      <w:numFmt w:val="bullet"/>
      <w:lvlText w:val=""/>
      <w:lvlJc w:val="left"/>
      <w:pPr>
        <w:tabs>
          <w:tab w:val="left" w:pos="0"/>
        </w:tabs>
        <w:ind w:left="22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3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4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8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66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040" w:hanging="360"/>
      </w:pPr>
      <w:rPr>
        <w:rFonts w:ascii="Wingdings" w:hAnsi="Wingdings" w:hint="default"/>
      </w:rPr>
    </w:lvl>
  </w:abstractNum>
  <w:abstractNum w:abstractNumId="29" w15:restartNumberingAfterBreak="0">
    <w:nsid w:val="46A08BB8"/>
    <w:multiLevelType w:val="multilevel"/>
    <w:tmpl w:val="46A08BB8"/>
    <w:lvl w:ilvl="0">
      <w:start w:val="1"/>
      <w:numFmt w:val="bullet"/>
      <w:lvlText w:val=""/>
      <w:lvlJc w:val="left"/>
      <w:pPr>
        <w:tabs>
          <w:tab w:val="left" w:pos="0"/>
        </w:tabs>
        <w:ind w:left="319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9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46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53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60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67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5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82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955" w:hanging="360"/>
      </w:pPr>
      <w:rPr>
        <w:rFonts w:ascii="Wingdings" w:hAnsi="Wingdings" w:hint="default"/>
      </w:rPr>
    </w:lvl>
  </w:abstractNum>
  <w:abstractNum w:abstractNumId="30" w15:restartNumberingAfterBreak="0">
    <w:nsid w:val="4C1BAE26"/>
    <w:multiLevelType w:val="multilevel"/>
    <w:tmpl w:val="4C1BAE26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4DC07F"/>
    <w:multiLevelType w:val="multilevel"/>
    <w:tmpl w:val="4D4DC07F"/>
    <w:lvl w:ilvl="0">
      <w:start w:val="1"/>
      <w:numFmt w:val="bullet"/>
      <w:lvlText w:val="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94DA66"/>
    <w:multiLevelType w:val="multilevel"/>
    <w:tmpl w:val="4D94DA66"/>
    <w:lvl w:ilvl="0">
      <w:start w:val="1"/>
      <w:numFmt w:val="bullet"/>
      <w:lvlText w:val=""/>
      <w:lvlJc w:val="left"/>
      <w:pPr>
        <w:tabs>
          <w:tab w:val="left" w:pos="0"/>
        </w:tabs>
        <w:ind w:left="284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4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5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6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58765686"/>
    <w:multiLevelType w:val="multilevel"/>
    <w:tmpl w:val="58765686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left" w:pos="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0"/>
        </w:tabs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left" w:pos="0"/>
        </w:tabs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0"/>
        </w:tabs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0"/>
        </w:tabs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0"/>
        </w:tabs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0"/>
        </w:tabs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0"/>
        </w:tabs>
        <w:ind w:left="7920" w:hanging="1800"/>
      </w:pPr>
      <w:rPr>
        <w:rFonts w:hint="default"/>
      </w:rPr>
    </w:lvl>
  </w:abstractNum>
  <w:abstractNum w:abstractNumId="35" w15:restartNumberingAfterBreak="0">
    <w:nsid w:val="5A241D34"/>
    <w:multiLevelType w:val="multilevel"/>
    <w:tmpl w:val="5A241D34"/>
    <w:lvl w:ilvl="0">
      <w:start w:val="1"/>
      <w:numFmt w:val="bullet"/>
      <w:lvlText w:val=""/>
      <w:lvlJc w:val="left"/>
      <w:pPr>
        <w:tabs>
          <w:tab w:val="left" w:pos="0"/>
        </w:tabs>
        <w:ind w:left="284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4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5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6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60382F6E"/>
    <w:multiLevelType w:val="multilevel"/>
    <w:tmpl w:val="60382F6E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9F7852"/>
    <w:multiLevelType w:val="multilevel"/>
    <w:tmpl w:val="629F7852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384F7C"/>
    <w:multiLevelType w:val="singleLevel"/>
    <w:tmpl w:val="65384F7C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9" w15:restartNumberingAfterBreak="0">
    <w:nsid w:val="72183CF9"/>
    <w:multiLevelType w:val="multilevel"/>
    <w:tmpl w:val="72183CF9"/>
    <w:lvl w:ilvl="0">
      <w:start w:val="1"/>
      <w:numFmt w:val="bullet"/>
      <w:lvlText w:val=""/>
      <w:lvlJc w:val="left"/>
      <w:pPr>
        <w:tabs>
          <w:tab w:val="left" w:pos="0"/>
        </w:tabs>
        <w:ind w:left="284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4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5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6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7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7ECEA79"/>
    <w:multiLevelType w:val="multilevel"/>
    <w:tmpl w:val="77ECEA79"/>
    <w:lvl w:ilvl="0">
      <w:start w:val="1"/>
      <w:numFmt w:val="bullet"/>
      <w:lvlText w:val="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246926"/>
    <w:multiLevelType w:val="multilevel"/>
    <w:tmpl w:val="7C246926"/>
    <w:lvl w:ilvl="0">
      <w:start w:val="1"/>
      <w:numFmt w:val="bullet"/>
      <w:lvlText w:val=""/>
      <w:lvlJc w:val="left"/>
      <w:pPr>
        <w:tabs>
          <w:tab w:val="left" w:pos="0"/>
        </w:tabs>
        <w:ind w:left="22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3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3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4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5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8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66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7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8040" w:hanging="360"/>
      </w:pPr>
      <w:rPr>
        <w:rFonts w:ascii="Wingdings" w:hAnsi="Wingdings" w:hint="default"/>
      </w:rPr>
    </w:lvl>
  </w:abstractNum>
  <w:abstractNum w:abstractNumId="42" w15:restartNumberingAfterBreak="0">
    <w:nsid w:val="7DEC2089"/>
    <w:multiLevelType w:val="multilevel"/>
    <w:tmpl w:val="7DEC2089"/>
    <w:lvl w:ilvl="0">
      <w:start w:val="1"/>
      <w:numFmt w:val="bullet"/>
      <w:lvlText w:val="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34"/>
  </w:num>
  <w:num w:numId="4">
    <w:abstractNumId w:val="10"/>
  </w:num>
  <w:num w:numId="5">
    <w:abstractNumId w:val="8"/>
  </w:num>
  <w:num w:numId="6">
    <w:abstractNumId w:val="20"/>
  </w:num>
  <w:num w:numId="7">
    <w:abstractNumId w:val="25"/>
  </w:num>
  <w:num w:numId="8">
    <w:abstractNumId w:val="39"/>
  </w:num>
  <w:num w:numId="9">
    <w:abstractNumId w:val="19"/>
  </w:num>
  <w:num w:numId="10">
    <w:abstractNumId w:val="3"/>
  </w:num>
  <w:num w:numId="11">
    <w:abstractNumId w:val="26"/>
  </w:num>
  <w:num w:numId="12">
    <w:abstractNumId w:val="35"/>
  </w:num>
  <w:num w:numId="13">
    <w:abstractNumId w:val="11"/>
  </w:num>
  <w:num w:numId="14">
    <w:abstractNumId w:val="31"/>
  </w:num>
  <w:num w:numId="15">
    <w:abstractNumId w:val="16"/>
  </w:num>
  <w:num w:numId="16">
    <w:abstractNumId w:val="24"/>
  </w:num>
  <w:num w:numId="17">
    <w:abstractNumId w:val="14"/>
  </w:num>
  <w:num w:numId="18">
    <w:abstractNumId w:val="13"/>
  </w:num>
  <w:num w:numId="19">
    <w:abstractNumId w:val="6"/>
  </w:num>
  <w:num w:numId="20">
    <w:abstractNumId w:val="30"/>
  </w:num>
  <w:num w:numId="21">
    <w:abstractNumId w:val="36"/>
  </w:num>
  <w:num w:numId="22">
    <w:abstractNumId w:val="21"/>
  </w:num>
  <w:num w:numId="23">
    <w:abstractNumId w:val="29"/>
  </w:num>
  <w:num w:numId="24">
    <w:abstractNumId w:val="7"/>
  </w:num>
  <w:num w:numId="25">
    <w:abstractNumId w:val="41"/>
  </w:num>
  <w:num w:numId="26">
    <w:abstractNumId w:val="40"/>
  </w:num>
  <w:num w:numId="27">
    <w:abstractNumId w:val="9"/>
  </w:num>
  <w:num w:numId="28">
    <w:abstractNumId w:val="37"/>
  </w:num>
  <w:num w:numId="29">
    <w:abstractNumId w:val="4"/>
  </w:num>
  <w:num w:numId="30">
    <w:abstractNumId w:val="28"/>
  </w:num>
  <w:num w:numId="31">
    <w:abstractNumId w:val="1"/>
  </w:num>
  <w:num w:numId="32">
    <w:abstractNumId w:val="5"/>
  </w:num>
  <w:num w:numId="33">
    <w:abstractNumId w:val="22"/>
  </w:num>
  <w:num w:numId="34">
    <w:abstractNumId w:val="2"/>
  </w:num>
  <w:num w:numId="35">
    <w:abstractNumId w:val="38"/>
  </w:num>
  <w:num w:numId="36">
    <w:abstractNumId w:val="33"/>
  </w:num>
  <w:num w:numId="37">
    <w:abstractNumId w:val="42"/>
  </w:num>
  <w:num w:numId="38">
    <w:abstractNumId w:val="0"/>
  </w:num>
  <w:num w:numId="39">
    <w:abstractNumId w:val="23"/>
  </w:num>
  <w:num w:numId="40">
    <w:abstractNumId w:val="32"/>
  </w:num>
  <w:num w:numId="41">
    <w:abstractNumId w:val="17"/>
  </w:num>
  <w:num w:numId="42">
    <w:abstractNumId w:val="15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ExpandShiftReturn/>
    <w:doNotWrapTextWithPunct/>
    <w:doNotUseEastAsianBreakRules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3999"/>
    <w:rsid w:val="002502B7"/>
    <w:rsid w:val="00DE1FBE"/>
    <w:rsid w:val="00FB3999"/>
    <w:rsid w:val="232C6642"/>
    <w:rsid w:val="337E3D63"/>
    <w:rsid w:val="48AE49A5"/>
    <w:rsid w:val="4E400EEF"/>
    <w:rsid w:val="54AA3DF7"/>
    <w:rsid w:val="5CF6526C"/>
    <w:rsid w:val="5CFE649F"/>
    <w:rsid w:val="7AF357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2CCE294"/>
  <w15:docId w15:val="{59049790-1FB6-4A2F-9528-6F0BA4C15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Droid Sans" w:eastAsia="Droid Sans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Ttulo2">
    <w:name w:val="heading 2"/>
    <w:basedOn w:val="Normal"/>
    <w:next w:val="Normal"/>
    <w:qFormat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pPr>
      <w:ind w:left="720"/>
      <w:contextualSpacing/>
    </w:pPr>
  </w:style>
  <w:style w:type="character" w:customStyle="1" w:styleId="Textodelmarcadordeposicin1">
    <w:name w:val="Texto del marcador de posición1"/>
    <w:basedOn w:val="Fuentedeprrafopredeter"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1416</Words>
  <Characters>7793</Characters>
  <Application>Microsoft Office Word</Application>
  <DocSecurity>0</DocSecurity>
  <Lines>64</Lines>
  <Paragraphs>18</Paragraphs>
  <ScaleCrop>false</ScaleCrop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101</cp:revision>
  <dcterms:created xsi:type="dcterms:W3CDTF">2026-10-01T15:07:00Z</dcterms:created>
  <dcterms:modified xsi:type="dcterms:W3CDTF">2026-10-13T19:40:00Z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eyJoZGlkIjoiMjNiNDRhOTA2MWRkYzhkNzNjMWQ2MzZkZjk5NzcxYmQifQ==</vt:lpwstr>
  </property>
  <property fmtid="{D5CDD505-2E9C-101B-9397-08002B2CF9AE}" pid="3" name="KSOProductBuildVer">
    <vt:lpwstr>3082-12.1.0.28485</vt:lpwstr>
  </property>
  <property fmtid="{D5CDD505-2E9C-101B-9397-08002B2CF9AE}" pid="4" name="ICV">
    <vt:lpwstr>2BB80A1756854B618721F1DA1090D745_12</vt:lpwstr>
  </property>
</Properties>
</file>